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40" w:lineRule="auto"/>
        <w:ind w:right="6"/>
        <w:jc w:val="center"/>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A PROJECT REPORT</w:t>
      </w:r>
    </w:p>
    <w:p w14:paraId="00000002">
      <w:pPr>
        <w:spacing w:line="240" w:lineRule="auto"/>
        <w:rPr>
          <w:rFonts w:hint="default" w:ascii="Times New Roman" w:hAnsi="Times New Roman" w:eastAsia="Times New Roman" w:cs="Times New Roman"/>
          <w:b/>
          <w:sz w:val="24"/>
          <w:szCs w:val="24"/>
          <w:vertAlign w:val="baseline"/>
        </w:rPr>
      </w:pPr>
    </w:p>
    <w:p w14:paraId="00000003">
      <w:pPr>
        <w:spacing w:line="240" w:lineRule="auto"/>
        <w:ind w:right="6"/>
        <w:jc w:val="center"/>
        <w:rPr>
          <w:rFonts w:hint="default" w:ascii="Times New Roman" w:hAnsi="Times New Roman" w:eastAsia="Times New Roman" w:cs="Times New Roman"/>
          <w:b/>
          <w:sz w:val="36"/>
          <w:szCs w:val="36"/>
          <w:vertAlign w:val="baseline"/>
        </w:rPr>
      </w:pPr>
      <w:r>
        <w:rPr>
          <w:rFonts w:hint="default" w:ascii="Times New Roman" w:hAnsi="Times New Roman" w:eastAsia="Times New Roman" w:cs="Times New Roman"/>
          <w:b/>
          <w:sz w:val="36"/>
          <w:szCs w:val="36"/>
          <w:vertAlign w:val="baseline"/>
          <w:rtl w:val="0"/>
        </w:rPr>
        <w:t>on</w:t>
      </w:r>
    </w:p>
    <w:p w14:paraId="00000004">
      <w:pPr>
        <w:spacing w:line="240" w:lineRule="auto"/>
        <w:rPr>
          <w:rFonts w:hint="default" w:ascii="Times New Roman" w:hAnsi="Times New Roman" w:eastAsia="Times New Roman" w:cs="Times New Roman"/>
          <w:b/>
          <w:sz w:val="24"/>
          <w:szCs w:val="24"/>
          <w:vertAlign w:val="baseline"/>
        </w:rPr>
      </w:pPr>
    </w:p>
    <w:p w14:paraId="00000005">
      <w:pPr>
        <w:spacing w:line="240" w:lineRule="auto"/>
        <w:ind w:right="6"/>
        <w:jc w:val="center"/>
        <w:rPr>
          <w:rFonts w:hint="default" w:ascii="Times New Roman" w:hAnsi="Times New Roman" w:eastAsia="Times New Roman" w:cs="Times New Roman"/>
          <w:b/>
          <w:sz w:val="39"/>
          <w:szCs w:val="39"/>
        </w:rPr>
      </w:pPr>
      <w:r>
        <w:rPr>
          <w:rFonts w:hint="default" w:ascii="Times New Roman" w:hAnsi="Times New Roman" w:eastAsia="Times New Roman" w:cs="Times New Roman"/>
          <w:b/>
          <w:sz w:val="41"/>
          <w:szCs w:val="41"/>
          <w:rtl w:val="0"/>
        </w:rPr>
        <w:t>FoodMandu – Restaurant Management System</w:t>
      </w:r>
    </w:p>
    <w:p w14:paraId="00000006">
      <w:pPr>
        <w:spacing w:line="240" w:lineRule="auto"/>
        <w:ind w:right="6"/>
        <w:jc w:val="center"/>
        <w:rPr>
          <w:rFonts w:hint="default" w:ascii="Times New Roman" w:hAnsi="Times New Roman" w:eastAsia="Times New Roman" w:cs="Times New Roman"/>
          <w:b/>
          <w:sz w:val="39"/>
          <w:szCs w:val="39"/>
        </w:rPr>
      </w:pPr>
    </w:p>
    <w:p w14:paraId="00000007">
      <w:pPr>
        <w:spacing w:line="240" w:lineRule="auto"/>
        <w:ind w:right="6"/>
        <w:jc w:val="center"/>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Submitted to</w:t>
      </w:r>
    </w:p>
    <w:p w14:paraId="00000008">
      <w:pPr>
        <w:spacing w:line="240" w:lineRule="auto"/>
        <w:rPr>
          <w:rFonts w:hint="default" w:ascii="Times New Roman" w:hAnsi="Times New Roman" w:eastAsia="Times New Roman" w:cs="Times New Roman"/>
          <w:b/>
          <w:sz w:val="24"/>
          <w:szCs w:val="24"/>
          <w:vertAlign w:val="baseline"/>
        </w:rPr>
      </w:pPr>
    </w:p>
    <w:p w14:paraId="00000009">
      <w:pPr>
        <w:spacing w:line="240" w:lineRule="auto"/>
        <w:ind w:right="6"/>
        <w:jc w:val="center"/>
        <w:rPr>
          <w:rFonts w:hint="default" w:ascii="Times New Roman" w:hAnsi="Times New Roman" w:eastAsia="Times New Roman" w:cs="Times New Roman"/>
          <w:b/>
          <w:sz w:val="39"/>
          <w:szCs w:val="39"/>
          <w:vertAlign w:val="baseline"/>
        </w:rPr>
      </w:pPr>
      <w:r>
        <w:rPr>
          <w:rFonts w:hint="default" w:ascii="Times New Roman" w:hAnsi="Times New Roman" w:eastAsia="Times New Roman" w:cs="Times New Roman"/>
          <w:b/>
          <w:sz w:val="39"/>
          <w:szCs w:val="39"/>
          <w:vertAlign w:val="baseline"/>
          <w:rtl w:val="0"/>
        </w:rPr>
        <w:t>KIIT Deemed to be University</w:t>
      </w:r>
    </w:p>
    <w:p w14:paraId="0000000A">
      <w:pPr>
        <w:spacing w:line="240" w:lineRule="auto"/>
        <w:rPr>
          <w:rFonts w:hint="default" w:ascii="Times New Roman" w:hAnsi="Times New Roman" w:eastAsia="Times New Roman" w:cs="Times New Roman"/>
          <w:b/>
          <w:sz w:val="24"/>
          <w:szCs w:val="24"/>
          <w:vertAlign w:val="baseline"/>
        </w:rPr>
      </w:pPr>
    </w:p>
    <w:p w14:paraId="0000000B">
      <w:pPr>
        <w:spacing w:line="240" w:lineRule="auto"/>
        <w:ind w:right="6"/>
        <w:jc w:val="center"/>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In Partial Fulfilment of the Requirement for the Award of</w:t>
      </w:r>
    </w:p>
    <w:p w14:paraId="0000000C">
      <w:pPr>
        <w:rPr>
          <w:rFonts w:hint="default" w:ascii="Times New Roman" w:hAnsi="Times New Roman" w:eastAsia="Times New Roman" w:cs="Times New Roman"/>
          <w:b/>
          <w:sz w:val="24"/>
          <w:szCs w:val="24"/>
          <w:vertAlign w:val="baseline"/>
        </w:rPr>
      </w:pPr>
    </w:p>
    <w:p w14:paraId="0000000D">
      <w:pPr>
        <w:rPr>
          <w:rFonts w:hint="default" w:ascii="Times New Roman" w:hAnsi="Times New Roman" w:eastAsia="Times New Roman" w:cs="Times New Roman"/>
          <w:b/>
          <w:sz w:val="24"/>
          <w:szCs w:val="24"/>
          <w:vertAlign w:val="baseline"/>
        </w:rPr>
      </w:pPr>
    </w:p>
    <w:p w14:paraId="0000000E">
      <w:pPr>
        <w:ind w:left="2500" w:firstLine="0"/>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BACHELOR’S DEGREE IN</w:t>
      </w:r>
    </w:p>
    <w:p w14:paraId="0000000F">
      <w:pPr>
        <w:rPr>
          <w:rFonts w:hint="default" w:ascii="Times New Roman" w:hAnsi="Times New Roman" w:eastAsia="Times New Roman" w:cs="Times New Roman"/>
          <w:b/>
          <w:sz w:val="24"/>
          <w:szCs w:val="24"/>
          <w:vertAlign w:val="baseline"/>
        </w:rPr>
      </w:pPr>
    </w:p>
    <w:p w14:paraId="00000010">
      <w:pPr>
        <w:ind w:left="2040" w:firstLine="0"/>
        <w:rPr>
          <w:rFonts w:hint="default" w:ascii="Times New Roman" w:hAnsi="Times New Roman" w:eastAsia="Times New Roman" w:cs="Times New Roman"/>
          <w:b/>
          <w:sz w:val="33"/>
          <w:szCs w:val="33"/>
          <w:vertAlign w:val="baseline"/>
        </w:rPr>
      </w:pPr>
      <w:r>
        <w:rPr>
          <w:rFonts w:hint="default" w:ascii="Times New Roman" w:hAnsi="Times New Roman" w:cs="Times New Roman"/>
          <w:b/>
          <w:sz w:val="33"/>
          <w:szCs w:val="33"/>
          <w:vertAlign w:val="baseline"/>
          <w:rtl w:val="0"/>
        </w:rPr>
        <w:t>Computer Science And Engineering</w:t>
      </w:r>
    </w:p>
    <w:p w14:paraId="00000011">
      <w:pPr>
        <w:rPr>
          <w:rFonts w:hint="default" w:ascii="Times New Roman" w:hAnsi="Times New Roman" w:eastAsia="Times New Roman" w:cs="Times New Roman"/>
          <w:sz w:val="24"/>
          <w:szCs w:val="24"/>
          <w:vertAlign w:val="baseline"/>
        </w:rPr>
      </w:pPr>
    </w:p>
    <w:p w14:paraId="00000012">
      <w:pPr>
        <w:ind w:right="6"/>
        <w:jc w:val="center"/>
        <w:rPr>
          <w:rFonts w:hint="default" w:ascii="Times New Roman" w:hAnsi="Times New Roman" w:eastAsia="Times New Roman" w:cs="Times New Roman"/>
          <w:sz w:val="33"/>
          <w:szCs w:val="33"/>
          <w:vertAlign w:val="baseline"/>
        </w:rPr>
        <w:sectPr>
          <w:footerReference r:id="rId3" w:type="default"/>
          <w:pgSz w:w="11900" w:h="16838"/>
          <w:pgMar w:top="1292" w:right="1440" w:bottom="807" w:left="1440" w:header="0" w:footer="400" w:gutter="0"/>
          <w:pgNumType w:start="0"/>
          <w:cols w:space="720" w:num="1"/>
          <w:titlePg/>
        </w:sectPr>
      </w:pPr>
      <w:r>
        <w:rPr>
          <w:rFonts w:hint="default" w:ascii="Times New Roman" w:hAnsi="Times New Roman" w:eastAsia="Times New Roman" w:cs="Times New Roman"/>
          <w:b/>
          <w:sz w:val="33"/>
          <w:szCs w:val="33"/>
          <w:vertAlign w:val="baseline"/>
          <w:rtl w:val="0"/>
        </w:rPr>
        <w:t>BY</w:t>
      </w:r>
    </w:p>
    <w:p w14:paraId="00000013">
      <w:pPr>
        <w:spacing w:line="272" w:lineRule="auto"/>
        <w:ind w:left="556" w:firstLine="884"/>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rtl w:val="0"/>
        </w:rPr>
        <w:t>Kunal Kewat</w:t>
      </w:r>
      <w:r>
        <w:rPr>
          <w:rFonts w:hint="default" w:ascii="Times New Roman" w:hAnsi="Times New Roman" w:eastAsia="Times New Roman" w:cs="Times New Roman"/>
          <w:b/>
          <w:sz w:val="33"/>
          <w:szCs w:val="33"/>
          <w:vertAlign w:val="baseline"/>
          <w:rtl w:val="0"/>
        </w:rPr>
        <w:t xml:space="preserve"> </w:t>
      </w:r>
    </w:p>
    <w:p w14:paraId="00000014">
      <w:pPr>
        <w:spacing w:line="272" w:lineRule="auto"/>
        <w:ind w:left="556" w:firstLine="884"/>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rtl w:val="0"/>
        </w:rPr>
        <w:t>Nawsad Ansari</w:t>
      </w:r>
      <w:r>
        <w:rPr>
          <w:rFonts w:hint="default" w:ascii="Times New Roman" w:hAnsi="Times New Roman" w:eastAsia="Times New Roman" w:cs="Times New Roman"/>
          <w:b/>
          <w:sz w:val="33"/>
          <w:szCs w:val="33"/>
          <w:vertAlign w:val="baseline"/>
          <w:rtl w:val="0"/>
        </w:rPr>
        <w:t xml:space="preserve"> </w:t>
      </w:r>
    </w:p>
    <w:p w14:paraId="00000015">
      <w:pPr>
        <w:spacing w:line="272" w:lineRule="auto"/>
        <w:ind w:left="556" w:firstLine="884"/>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rtl w:val="0"/>
        </w:rPr>
        <w:t>Rohit Gupta</w:t>
      </w:r>
      <w:r>
        <w:rPr>
          <w:rFonts w:hint="default" w:ascii="Times New Roman" w:hAnsi="Times New Roman" w:eastAsia="Times New Roman" w:cs="Times New Roman"/>
          <w:b/>
          <w:sz w:val="33"/>
          <w:szCs w:val="33"/>
          <w:vertAlign w:val="baseline"/>
          <w:rtl w:val="0"/>
        </w:rPr>
        <w:t xml:space="preserve"> </w:t>
      </w:r>
    </w:p>
    <w:p w14:paraId="00000016">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Sandip Kumar Sah</w:t>
      </w:r>
    </w:p>
    <w:p w14:paraId="00000017">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Anmol Mishra</w:t>
      </w:r>
    </w:p>
    <w:p w14:paraId="00000019">
      <w:pPr>
        <w:rPr>
          <w:rFonts w:hint="default" w:ascii="Times New Roman" w:hAnsi="Times New Roman" w:eastAsia="Times New Roman" w:cs="Times New Roman"/>
          <w:b/>
          <w:sz w:val="33"/>
          <w:szCs w:val="33"/>
          <w:vertAlign w:val="baseline"/>
        </w:rPr>
      </w:pPr>
      <w:r>
        <w:rPr>
          <w:rFonts w:hint="default" w:ascii="Times New Roman" w:hAnsi="Times New Roman" w:cs="Times New Roman"/>
        </w:rPr>
        <w:br w:type="column"/>
      </w:r>
      <w:r>
        <w:rPr>
          <w:rFonts w:hint="default" w:ascii="Times New Roman" w:hAnsi="Times New Roman" w:cs="Times New Roman"/>
          <w:lang w:val="en-US"/>
        </w:rPr>
        <w:t xml:space="preserve">                  </w:t>
      </w:r>
      <w:r>
        <w:rPr>
          <w:rFonts w:hint="default" w:ascii="Times New Roman" w:hAnsi="Times New Roman" w:eastAsia="Times New Roman" w:cs="Times New Roman"/>
          <w:b/>
          <w:sz w:val="33"/>
          <w:szCs w:val="33"/>
          <w:rtl w:val="0"/>
        </w:rPr>
        <w:t>22054050</w:t>
      </w:r>
      <w:r>
        <w:rPr>
          <w:rFonts w:hint="default" w:ascii="Times New Roman" w:hAnsi="Times New Roman" w:eastAsia="Times New Roman" w:cs="Times New Roman"/>
          <w:b/>
          <w:sz w:val="33"/>
          <w:szCs w:val="33"/>
          <w:vertAlign w:val="baseline"/>
          <w:rtl w:val="0"/>
        </w:rPr>
        <w:t xml:space="preserve"> </w:t>
      </w:r>
    </w:p>
    <w:p w14:paraId="0000001A">
      <w:pPr>
        <w:spacing w:line="272" w:lineRule="auto"/>
        <w:ind w:left="900" w:right="1366" w:firstLine="0"/>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rtl w:val="0"/>
        </w:rPr>
        <w:t>22054059</w:t>
      </w:r>
      <w:r>
        <w:rPr>
          <w:rFonts w:hint="default" w:ascii="Times New Roman" w:hAnsi="Times New Roman" w:eastAsia="Times New Roman" w:cs="Times New Roman"/>
          <w:b/>
          <w:sz w:val="33"/>
          <w:szCs w:val="33"/>
          <w:vertAlign w:val="baseline"/>
          <w:rtl w:val="0"/>
        </w:rPr>
        <w:t xml:space="preserve"> </w:t>
      </w:r>
    </w:p>
    <w:p w14:paraId="0000001B">
      <w:pPr>
        <w:spacing w:line="272" w:lineRule="auto"/>
        <w:ind w:left="900" w:right="1366"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22054078</w:t>
      </w:r>
      <w:r>
        <w:rPr>
          <w:rFonts w:hint="default" w:ascii="Times New Roman" w:hAnsi="Times New Roman" w:eastAsia="Times New Roman" w:cs="Times New Roman"/>
          <w:b/>
          <w:sz w:val="33"/>
          <w:szCs w:val="33"/>
          <w:vertAlign w:val="baseline"/>
          <w:rtl w:val="0"/>
        </w:rPr>
        <w:t xml:space="preserve"> </w:t>
      </w:r>
    </w:p>
    <w:p w14:paraId="0000001C">
      <w:pPr>
        <w:spacing w:line="272" w:lineRule="auto"/>
        <w:ind w:left="900" w:right="1366"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22054083</w:t>
      </w:r>
    </w:p>
    <w:p w14:paraId="0000001D">
      <w:pPr>
        <w:spacing w:line="272" w:lineRule="auto"/>
        <w:ind w:left="900" w:right="1366" w:firstLine="0"/>
        <w:rPr>
          <w:rFonts w:hint="default" w:ascii="Times New Roman" w:hAnsi="Times New Roman" w:eastAsia="Times New Roman" w:cs="Times New Roman"/>
          <w:b/>
          <w:sz w:val="33"/>
          <w:szCs w:val="33"/>
        </w:rPr>
        <w:sectPr>
          <w:type w:val="continuous"/>
          <w:pgSz w:w="11900" w:h="16838"/>
          <w:pgMar w:top="1292" w:right="1440" w:bottom="807" w:left="1440" w:header="0" w:footer="0" w:gutter="0"/>
          <w:cols w:equalWidth="0" w:num="2">
            <w:col w:w="4280" w:space="460"/>
            <w:col w:w="4280"/>
          </w:cols>
        </w:sectPr>
      </w:pPr>
      <w:r>
        <w:rPr>
          <w:rFonts w:hint="default" w:ascii="Times New Roman" w:hAnsi="Times New Roman" w:eastAsia="Times New Roman" w:cs="Times New Roman"/>
          <w:b/>
          <w:sz w:val="33"/>
          <w:szCs w:val="33"/>
          <w:rtl w:val="0"/>
        </w:rPr>
        <w:t>22054427</w:t>
      </w:r>
    </w:p>
    <w:p w14:paraId="0000001E">
      <w:pPr>
        <w:rPr>
          <w:rFonts w:hint="default" w:ascii="Times New Roman" w:hAnsi="Times New Roman" w:eastAsia="Times New Roman" w:cs="Times New Roman"/>
          <w:sz w:val="24"/>
          <w:szCs w:val="24"/>
          <w:vertAlign w:val="baseline"/>
        </w:rPr>
      </w:pPr>
    </w:p>
    <w:p w14:paraId="0000001F">
      <w:pPr>
        <w:ind w:right="-13"/>
        <w:jc w:val="center"/>
        <w:rPr>
          <w:rFonts w:hint="default" w:ascii="Times New Roman" w:hAnsi="Times New Roman" w:eastAsia="Times New Roman" w:cs="Times New Roman"/>
          <w:b/>
          <w:sz w:val="27"/>
          <w:szCs w:val="27"/>
          <w:vertAlign w:val="baseline"/>
        </w:rPr>
      </w:pPr>
      <w:r>
        <w:rPr>
          <w:rFonts w:hint="default" w:ascii="Times New Roman" w:hAnsi="Times New Roman" w:eastAsia="Times New Roman" w:cs="Times New Roman"/>
          <w:b/>
          <w:sz w:val="27"/>
          <w:szCs w:val="27"/>
          <w:vertAlign w:val="baseline"/>
          <w:rtl w:val="0"/>
        </w:rPr>
        <w:t>UNDER THE GUIDANCE OF</w:t>
      </w:r>
    </w:p>
    <w:p w14:paraId="00000020">
      <w:pPr>
        <w:rPr>
          <w:rFonts w:hint="default" w:ascii="Times New Roman" w:hAnsi="Times New Roman" w:eastAsia="Times New Roman" w:cs="Times New Roman"/>
          <w:b/>
          <w:sz w:val="24"/>
          <w:szCs w:val="24"/>
          <w:vertAlign w:val="baseline"/>
        </w:rPr>
      </w:pPr>
    </w:p>
    <w:p w14:paraId="00000021">
      <w:pPr>
        <w:ind w:right="-13"/>
        <w:jc w:val="center"/>
        <w:rPr>
          <w:rFonts w:hint="default" w:ascii="Times New Roman" w:hAnsi="Times New Roman" w:eastAsia="Times New Roman" w:cs="Times New Roman"/>
          <w:b/>
          <w:sz w:val="27"/>
          <w:szCs w:val="27"/>
          <w:vertAlign w:val="baseline"/>
        </w:rPr>
      </w:pPr>
      <w:r>
        <w:rPr>
          <w:rFonts w:hint="default" w:ascii="Times New Roman" w:hAnsi="Times New Roman" w:eastAsia="Times New Roman" w:cs="Times New Roman"/>
          <w:b/>
          <w:sz w:val="27"/>
          <w:szCs w:val="27"/>
          <w:rtl w:val="0"/>
        </w:rPr>
        <w:t>Dr. Nayan Kumar Subhashis Behera</w:t>
      </w:r>
    </w:p>
    <w:p w14:paraId="00000022">
      <w:pPr>
        <w:ind w:right="-13"/>
        <w:jc w:val="center"/>
        <w:rPr>
          <w:rFonts w:hint="default" w:ascii="Times New Roman" w:hAnsi="Times New Roman" w:eastAsia="Times New Roman" w:cs="Times New Roman"/>
          <w:b/>
          <w:sz w:val="27"/>
          <w:szCs w:val="27"/>
          <w:vertAlign w:val="baseline"/>
        </w:rPr>
      </w:pPr>
    </w:p>
    <w:p w14:paraId="00000023">
      <w:pPr>
        <w:rPr>
          <w:rFonts w:hint="default" w:ascii="Times New Roman" w:hAnsi="Times New Roman" w:eastAsia="Times New Roman" w:cs="Times New Roman"/>
          <w:b/>
          <w:sz w:val="24"/>
          <w:szCs w:val="24"/>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103505</wp:posOffset>
            </wp:positionV>
            <wp:extent cx="1162685" cy="1162685"/>
            <wp:effectExtent l="0" t="0" r="0" b="0"/>
            <wp:wrapNone/>
            <wp:docPr id="60" name="image17.jpg"/>
            <wp:cNvGraphicFramePr/>
            <a:graphic xmlns:a="http://schemas.openxmlformats.org/drawingml/2006/main">
              <a:graphicData uri="http://schemas.openxmlformats.org/drawingml/2006/picture">
                <pic:pic xmlns:pic="http://schemas.openxmlformats.org/drawingml/2006/picture">
                  <pic:nvPicPr>
                    <pic:cNvPr id="60" name="image17.jpg"/>
                    <pic:cNvPicPr preferRelativeResize="0"/>
                  </pic:nvPicPr>
                  <pic:blipFill>
                    <a:blip r:embed="rId7"/>
                    <a:srcRect/>
                    <a:stretch>
                      <a:fillRect/>
                    </a:stretch>
                  </pic:blipFill>
                  <pic:spPr>
                    <a:xfrm>
                      <a:off x="0" y="0"/>
                      <a:ext cx="1162685" cy="1162685"/>
                    </a:xfrm>
                    <a:prstGeom prst="rect">
                      <a:avLst/>
                    </a:prstGeom>
                  </pic:spPr>
                </pic:pic>
              </a:graphicData>
            </a:graphic>
          </wp:anchor>
        </w:drawing>
      </w:r>
    </w:p>
    <w:p w14:paraId="00000024">
      <w:pPr>
        <w:rPr>
          <w:rFonts w:hint="default" w:ascii="Times New Roman" w:hAnsi="Times New Roman" w:eastAsia="Times New Roman" w:cs="Times New Roman"/>
          <w:b/>
          <w:sz w:val="24"/>
          <w:szCs w:val="24"/>
          <w:vertAlign w:val="baseline"/>
        </w:rPr>
      </w:pPr>
    </w:p>
    <w:p w14:paraId="00000025">
      <w:pPr>
        <w:rPr>
          <w:rFonts w:hint="default" w:ascii="Times New Roman" w:hAnsi="Times New Roman" w:eastAsia="Times New Roman" w:cs="Times New Roman"/>
          <w:b/>
          <w:sz w:val="24"/>
          <w:szCs w:val="24"/>
          <w:vertAlign w:val="baseline"/>
        </w:rPr>
      </w:pPr>
    </w:p>
    <w:p w14:paraId="00000026">
      <w:pPr>
        <w:rPr>
          <w:rFonts w:hint="default" w:ascii="Times New Roman" w:hAnsi="Times New Roman" w:eastAsia="Times New Roman" w:cs="Times New Roman"/>
          <w:b/>
          <w:sz w:val="24"/>
          <w:szCs w:val="24"/>
          <w:vertAlign w:val="baseline"/>
        </w:rPr>
      </w:pPr>
    </w:p>
    <w:p w14:paraId="00000027">
      <w:pPr>
        <w:rPr>
          <w:rFonts w:hint="default" w:ascii="Times New Roman" w:hAnsi="Times New Roman" w:eastAsia="Times New Roman" w:cs="Times New Roman"/>
          <w:b/>
          <w:sz w:val="24"/>
          <w:szCs w:val="24"/>
          <w:vertAlign w:val="baseline"/>
        </w:rPr>
      </w:pPr>
    </w:p>
    <w:p w14:paraId="00000028">
      <w:pPr>
        <w:rPr>
          <w:rFonts w:hint="default" w:ascii="Times New Roman" w:hAnsi="Times New Roman" w:eastAsia="Times New Roman" w:cs="Times New Roman"/>
          <w:b/>
          <w:sz w:val="24"/>
          <w:szCs w:val="24"/>
          <w:vertAlign w:val="baseline"/>
        </w:rPr>
      </w:pPr>
    </w:p>
    <w:p w14:paraId="00000029">
      <w:pPr>
        <w:rPr>
          <w:rFonts w:hint="default" w:ascii="Times New Roman" w:hAnsi="Times New Roman" w:eastAsia="Times New Roman" w:cs="Times New Roman"/>
          <w:b/>
          <w:sz w:val="24"/>
          <w:szCs w:val="24"/>
          <w:vertAlign w:val="baseline"/>
        </w:rPr>
      </w:pPr>
    </w:p>
    <w:p w14:paraId="0000002A">
      <w:pPr>
        <w:ind w:right="-13"/>
        <w:jc w:val="center"/>
        <w:rPr>
          <w:rFonts w:hint="default" w:ascii="Times New Roman" w:hAnsi="Times New Roman" w:eastAsia="Times New Roman" w:cs="Times New Roman"/>
          <w:b/>
          <w:sz w:val="27"/>
          <w:szCs w:val="27"/>
          <w:vertAlign w:val="baseline"/>
        </w:rPr>
      </w:pPr>
      <w:r>
        <w:rPr>
          <w:rFonts w:hint="default" w:ascii="Times New Roman" w:hAnsi="Times New Roman" w:eastAsia="Times New Roman" w:cs="Times New Roman"/>
          <w:b/>
          <w:sz w:val="27"/>
          <w:szCs w:val="27"/>
          <w:vertAlign w:val="baseline"/>
          <w:rtl w:val="0"/>
        </w:rPr>
        <w:t>SCHOOL OF COMPUTER ENGINEERING</w:t>
      </w:r>
    </w:p>
    <w:p w14:paraId="0000002B">
      <w:pPr>
        <w:rPr>
          <w:rFonts w:hint="default" w:ascii="Times New Roman" w:hAnsi="Times New Roman" w:eastAsia="Times New Roman" w:cs="Times New Roman"/>
          <w:b/>
          <w:sz w:val="24"/>
          <w:szCs w:val="24"/>
          <w:vertAlign w:val="baseline"/>
        </w:rPr>
      </w:pPr>
    </w:p>
    <w:p w14:paraId="0000002C">
      <w:pPr>
        <w:ind w:right="-13"/>
        <w:jc w:val="center"/>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KALINGA INSTITUTE OF INDUSTRIAL TECHNOLOGY</w:t>
      </w:r>
    </w:p>
    <w:p w14:paraId="0000002D">
      <w:pPr>
        <w:rPr>
          <w:rFonts w:hint="default" w:ascii="Times New Roman" w:hAnsi="Times New Roman" w:eastAsia="Times New Roman" w:cs="Times New Roman"/>
          <w:b/>
          <w:sz w:val="24"/>
          <w:szCs w:val="24"/>
          <w:vertAlign w:val="baseline"/>
        </w:rPr>
      </w:pPr>
    </w:p>
    <w:p w14:paraId="0000002E">
      <w:pPr>
        <w:ind w:right="-13"/>
        <w:jc w:val="center"/>
        <w:rPr>
          <w:rFonts w:hint="default" w:ascii="Times New Roman" w:hAnsi="Times New Roman" w:eastAsia="Times New Roman" w:cs="Times New Roman"/>
          <w:b/>
          <w:sz w:val="27"/>
          <w:szCs w:val="27"/>
          <w:vertAlign w:val="baseline"/>
        </w:rPr>
      </w:pPr>
      <w:r>
        <w:rPr>
          <w:rFonts w:hint="default" w:ascii="Times New Roman" w:hAnsi="Times New Roman" w:eastAsia="Times New Roman" w:cs="Times New Roman"/>
          <w:b/>
          <w:sz w:val="27"/>
          <w:szCs w:val="27"/>
          <w:vertAlign w:val="baseline"/>
          <w:rtl w:val="0"/>
        </w:rPr>
        <w:t>BHUBANESWAR, ODISHA - 751024</w:t>
      </w:r>
    </w:p>
    <w:p w14:paraId="0000002F">
      <w:pPr>
        <w:rPr>
          <w:rFonts w:hint="default" w:ascii="Times New Roman" w:hAnsi="Times New Roman" w:eastAsia="Times New Roman" w:cs="Times New Roman"/>
          <w:b/>
          <w:sz w:val="24"/>
          <w:szCs w:val="24"/>
          <w:vertAlign w:val="baseline"/>
        </w:rPr>
      </w:pPr>
    </w:p>
    <w:p w14:paraId="00000030">
      <w:pPr>
        <w:ind w:right="-13"/>
        <w:jc w:val="center"/>
        <w:rPr>
          <w:rFonts w:hint="default" w:ascii="Times New Roman" w:hAnsi="Times New Roman" w:eastAsia="Times New Roman" w:cs="Times New Roman"/>
          <w:sz w:val="27"/>
          <w:szCs w:val="27"/>
          <w:vertAlign w:val="baseline"/>
        </w:rPr>
        <w:sectPr>
          <w:type w:val="continuous"/>
          <w:pgSz w:w="11900" w:h="16838"/>
          <w:pgMar w:top="1292" w:right="1440" w:bottom="807" w:left="1440" w:header="0" w:footer="0" w:gutter="0"/>
          <w:cols w:space="720" w:num="1"/>
        </w:sectPr>
      </w:pPr>
      <w:r>
        <w:rPr>
          <w:rFonts w:hint="default" w:ascii="Times New Roman" w:hAnsi="Times New Roman" w:eastAsia="Times New Roman" w:cs="Times New Roman"/>
          <w:b/>
          <w:sz w:val="27"/>
          <w:szCs w:val="27"/>
          <w:vertAlign w:val="baseline"/>
          <w:rtl w:val="0"/>
        </w:rPr>
        <w:t>April 2025</w:t>
      </w:r>
    </w:p>
    <w:p w14:paraId="00000031">
      <w:pPr>
        <w:ind w:right="6"/>
        <w:jc w:val="center"/>
        <w:rPr>
          <w:rFonts w:hint="default" w:ascii="Times New Roman" w:hAnsi="Times New Roman" w:eastAsia="Times New Roman" w:cs="Times New Roman"/>
          <w:sz w:val="33"/>
          <w:szCs w:val="33"/>
          <w:vertAlign w:val="baseline"/>
        </w:rPr>
      </w:pPr>
      <w:bookmarkStart w:id="0" w:name="p6l55c4qdr5k" w:colFirst="0" w:colLast="0"/>
      <w:bookmarkEnd w:id="0"/>
      <w:r>
        <w:rPr>
          <w:rFonts w:hint="default" w:ascii="Times New Roman" w:hAnsi="Times New Roman" w:eastAsia="Times New Roman" w:cs="Times New Roman"/>
          <w:sz w:val="33"/>
          <w:szCs w:val="33"/>
          <w:vertAlign w:val="baseline"/>
          <w:rtl w:val="0"/>
        </w:rPr>
        <w:t>A PROJECT REPORT</w:t>
      </w:r>
    </w:p>
    <w:p w14:paraId="00000032">
      <w:pPr>
        <w:rPr>
          <w:rFonts w:hint="default" w:ascii="Times New Roman" w:hAnsi="Times New Roman" w:eastAsia="Times New Roman" w:cs="Times New Roman"/>
          <w:vertAlign w:val="baseline"/>
        </w:rPr>
      </w:pPr>
    </w:p>
    <w:p w14:paraId="00000033">
      <w:pPr>
        <w:ind w:right="6"/>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vertAlign w:val="baseline"/>
          <w:rtl w:val="0"/>
        </w:rPr>
        <w:t>on</w:t>
      </w:r>
    </w:p>
    <w:p w14:paraId="00000034">
      <w:pPr>
        <w:rPr>
          <w:rFonts w:hint="default" w:ascii="Times New Roman" w:hAnsi="Times New Roman" w:eastAsia="Times New Roman" w:cs="Times New Roman"/>
          <w:vertAlign w:val="baseline"/>
        </w:rPr>
      </w:pPr>
    </w:p>
    <w:p w14:paraId="00000035">
      <w:pPr>
        <w:ind w:right="6"/>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rtl w:val="0"/>
        </w:rPr>
        <w:t>FoodMandu – Restaurant Management System</w:t>
      </w:r>
    </w:p>
    <w:p w14:paraId="00000036">
      <w:pPr>
        <w:rPr>
          <w:rFonts w:hint="default" w:ascii="Times New Roman" w:hAnsi="Times New Roman" w:eastAsia="Times New Roman" w:cs="Times New Roman"/>
          <w:vertAlign w:val="baseline"/>
        </w:rPr>
      </w:pPr>
    </w:p>
    <w:p w14:paraId="00000037">
      <w:pPr>
        <w:rPr>
          <w:rFonts w:hint="default" w:ascii="Times New Roman" w:hAnsi="Times New Roman" w:eastAsia="Times New Roman" w:cs="Times New Roman"/>
          <w:vertAlign w:val="baseline"/>
        </w:rPr>
      </w:pPr>
    </w:p>
    <w:p w14:paraId="00000038">
      <w:pPr>
        <w:ind w:right="6"/>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vertAlign w:val="baseline"/>
          <w:rtl w:val="0"/>
        </w:rPr>
        <w:t>Submitted to</w:t>
      </w:r>
    </w:p>
    <w:p w14:paraId="00000039">
      <w:pPr>
        <w:rPr>
          <w:rFonts w:hint="default" w:ascii="Times New Roman" w:hAnsi="Times New Roman" w:eastAsia="Times New Roman" w:cs="Times New Roman"/>
          <w:vertAlign w:val="baseline"/>
        </w:rPr>
      </w:pPr>
    </w:p>
    <w:p w14:paraId="0000003A">
      <w:pPr>
        <w:ind w:right="6"/>
        <w:jc w:val="center"/>
        <w:rPr>
          <w:rFonts w:hint="default" w:ascii="Times New Roman" w:hAnsi="Times New Roman" w:eastAsia="Times New Roman" w:cs="Times New Roman"/>
          <w:sz w:val="39"/>
          <w:szCs w:val="39"/>
          <w:vertAlign w:val="baseline"/>
        </w:rPr>
      </w:pPr>
      <w:r>
        <w:rPr>
          <w:rFonts w:hint="default" w:ascii="Times New Roman" w:hAnsi="Times New Roman" w:eastAsia="Times New Roman" w:cs="Times New Roman"/>
          <w:sz w:val="39"/>
          <w:szCs w:val="39"/>
          <w:vertAlign w:val="baseline"/>
          <w:rtl w:val="0"/>
        </w:rPr>
        <w:t>KIIT Deemed to be University</w:t>
      </w:r>
    </w:p>
    <w:p w14:paraId="0000003B">
      <w:pPr>
        <w:rPr>
          <w:rFonts w:hint="default" w:ascii="Times New Roman" w:hAnsi="Times New Roman" w:eastAsia="Times New Roman" w:cs="Times New Roman"/>
          <w:vertAlign w:val="baseline"/>
        </w:rPr>
      </w:pPr>
    </w:p>
    <w:p w14:paraId="0000003C">
      <w:pPr>
        <w:ind w:right="6"/>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In Partial Fulfilment of the Requirement for the Award of</w:t>
      </w:r>
    </w:p>
    <w:p w14:paraId="0000003D">
      <w:pPr>
        <w:rPr>
          <w:rFonts w:hint="default" w:ascii="Times New Roman" w:hAnsi="Times New Roman" w:eastAsia="Times New Roman" w:cs="Times New Roman"/>
          <w:vertAlign w:val="baseline"/>
        </w:rPr>
      </w:pPr>
    </w:p>
    <w:p w14:paraId="0000003E">
      <w:pPr>
        <w:rPr>
          <w:rFonts w:hint="default" w:ascii="Times New Roman" w:hAnsi="Times New Roman" w:eastAsia="Times New Roman" w:cs="Times New Roman"/>
          <w:vertAlign w:val="baseline"/>
        </w:rPr>
      </w:pPr>
    </w:p>
    <w:p w14:paraId="0000003F">
      <w:pPr>
        <w:spacing w:line="254" w:lineRule="auto"/>
        <w:ind w:left="1540" w:right="1646" w:firstLine="543"/>
        <w:rPr>
          <w:rFonts w:hint="default" w:ascii="Times New Roman" w:hAnsi="Times New Roman" w:eastAsia="Times New Roman" w:cs="Times New Roman"/>
          <w:sz w:val="39"/>
          <w:szCs w:val="39"/>
          <w:vertAlign w:val="baseline"/>
        </w:rPr>
      </w:pPr>
      <w:r>
        <w:rPr>
          <w:rFonts w:hint="default" w:ascii="Times New Roman" w:hAnsi="Times New Roman" w:eastAsia="Times New Roman" w:cs="Times New Roman"/>
          <w:sz w:val="39"/>
          <w:szCs w:val="39"/>
          <w:vertAlign w:val="baseline"/>
          <w:rtl w:val="0"/>
        </w:rPr>
        <w:t xml:space="preserve">BACHELOR’S DEGREE IN </w:t>
      </w:r>
    </w:p>
    <w:p w14:paraId="00000040">
      <w:pPr>
        <w:spacing w:line="254" w:lineRule="auto"/>
        <w:ind w:left="1540" w:right="1646" w:firstLine="60"/>
        <w:rPr>
          <w:rFonts w:hint="default" w:ascii="Times New Roman" w:hAnsi="Times New Roman" w:eastAsia="Times New Roman" w:cs="Times New Roman"/>
          <w:sz w:val="39"/>
          <w:szCs w:val="39"/>
          <w:vertAlign w:val="baseline"/>
        </w:rPr>
      </w:pPr>
      <w:r>
        <w:rPr>
          <w:rFonts w:hint="default" w:ascii="Times New Roman" w:hAnsi="Times New Roman" w:cs="Times New Roman"/>
          <w:sz w:val="39"/>
          <w:szCs w:val="39"/>
          <w:vertAlign w:val="baseline"/>
          <w:rtl w:val="0"/>
        </w:rPr>
        <w:t>Computer Science And Engineering</w:t>
      </w:r>
    </w:p>
    <w:p w14:paraId="00000041">
      <w:pPr>
        <w:rPr>
          <w:rFonts w:hint="default" w:ascii="Times New Roman" w:hAnsi="Times New Roman" w:eastAsia="Times New Roman" w:cs="Times New Roman"/>
          <w:vertAlign w:val="baseline"/>
        </w:rPr>
      </w:pPr>
    </w:p>
    <w:p w14:paraId="00000042">
      <w:pPr>
        <w:ind w:right="6"/>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vertAlign w:val="baseline"/>
          <w:rtl w:val="0"/>
        </w:rPr>
        <w:t>BY</w:t>
      </w:r>
    </w:p>
    <w:p w14:paraId="00000043">
      <w:pPr>
        <w:ind w:right="6"/>
        <w:jc w:val="center"/>
        <w:rPr>
          <w:rFonts w:hint="default" w:ascii="Times New Roman" w:hAnsi="Times New Roman" w:cs="Times New Roman"/>
          <w:sz w:val="33"/>
          <w:szCs w:val="33"/>
        </w:rPr>
        <w:sectPr>
          <w:pgSz w:w="11900" w:h="16838"/>
          <w:pgMar w:top="1292" w:right="1440" w:bottom="1440" w:left="1440" w:header="0" w:footer="0" w:gutter="0"/>
          <w:cols w:space="720" w:num="1"/>
        </w:sectPr>
      </w:pPr>
    </w:p>
    <w:p w14:paraId="00000044">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Kunal Kewat </w:t>
      </w:r>
    </w:p>
    <w:p w14:paraId="00000045">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Nawsad Ansari </w:t>
      </w:r>
    </w:p>
    <w:p w14:paraId="00000046">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Rohit Gupta </w:t>
      </w:r>
    </w:p>
    <w:p w14:paraId="00000047">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Sandip Kumar Sah</w:t>
      </w:r>
    </w:p>
    <w:p w14:paraId="00000048">
      <w:pPr>
        <w:spacing w:line="272" w:lineRule="auto"/>
        <w:ind w:left="556" w:firstLine="884"/>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Anmol Mishra</w:t>
      </w:r>
    </w:p>
    <w:p w14:paraId="00000049">
      <w:pPr>
        <w:spacing w:line="272" w:lineRule="auto"/>
        <w:ind w:left="1360" w:firstLine="0"/>
        <w:jc w:val="both"/>
        <w:rPr>
          <w:rFonts w:hint="default" w:ascii="Times New Roman" w:hAnsi="Times New Roman" w:eastAsia="Times New Roman" w:cs="Times New Roman"/>
          <w:sz w:val="33"/>
          <w:szCs w:val="33"/>
        </w:rPr>
      </w:pPr>
    </w:p>
    <w:p w14:paraId="0000004B">
      <w:pPr>
        <w:rPr>
          <w:rFonts w:hint="default" w:ascii="Times New Roman" w:hAnsi="Times New Roman" w:eastAsia="Times New Roman" w:cs="Times New Roman"/>
          <w:b/>
          <w:sz w:val="33"/>
          <w:szCs w:val="33"/>
        </w:rPr>
      </w:pPr>
      <w:r>
        <w:rPr>
          <w:rFonts w:hint="default" w:ascii="Times New Roman" w:hAnsi="Times New Roman" w:cs="Times New Roman"/>
        </w:rPr>
        <w:br w:type="column"/>
      </w:r>
      <w:r>
        <w:rPr>
          <w:rFonts w:hint="default" w:ascii="Times New Roman" w:hAnsi="Times New Roman" w:cs="Times New Roman"/>
          <w:lang w:val="en-US"/>
        </w:rPr>
        <w:t xml:space="preserve">                  </w:t>
      </w:r>
      <w:r>
        <w:rPr>
          <w:rFonts w:hint="default" w:ascii="Times New Roman" w:hAnsi="Times New Roman" w:eastAsia="Times New Roman" w:cs="Times New Roman"/>
          <w:b/>
          <w:sz w:val="33"/>
          <w:szCs w:val="33"/>
          <w:rtl w:val="0"/>
        </w:rPr>
        <w:t xml:space="preserve">22054050 </w:t>
      </w:r>
    </w:p>
    <w:p w14:paraId="0000004C">
      <w:pPr>
        <w:spacing w:line="272" w:lineRule="auto"/>
        <w:ind w:left="900" w:right="1366"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22054059 </w:t>
      </w:r>
    </w:p>
    <w:p w14:paraId="0000004D">
      <w:pPr>
        <w:spacing w:line="272" w:lineRule="auto"/>
        <w:ind w:left="900" w:right="1366"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22054078 </w:t>
      </w:r>
    </w:p>
    <w:p w14:paraId="0000004E">
      <w:pPr>
        <w:spacing w:line="272" w:lineRule="auto"/>
        <w:ind w:left="900" w:right="1366"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22054083</w:t>
      </w:r>
    </w:p>
    <w:p w14:paraId="0000004F">
      <w:pPr>
        <w:spacing w:line="272" w:lineRule="auto"/>
        <w:ind w:left="900" w:right="1366" w:firstLine="0"/>
        <w:rPr>
          <w:rFonts w:hint="default" w:ascii="Times New Roman" w:hAnsi="Times New Roman" w:eastAsia="Times New Roman" w:cs="Times New Roman"/>
          <w:sz w:val="33"/>
          <w:szCs w:val="33"/>
        </w:rPr>
        <w:sectPr>
          <w:type w:val="continuous"/>
          <w:pgSz w:w="11900" w:h="16838"/>
          <w:pgMar w:top="1292" w:right="1440" w:bottom="1440" w:left="1440" w:header="0" w:footer="0" w:gutter="0"/>
          <w:cols w:equalWidth="0" w:num="2">
            <w:col w:w="4280" w:space="460"/>
            <w:col w:w="4280"/>
          </w:cols>
        </w:sectPr>
      </w:pPr>
      <w:r>
        <w:rPr>
          <w:rFonts w:hint="default" w:ascii="Times New Roman" w:hAnsi="Times New Roman" w:eastAsia="Times New Roman" w:cs="Times New Roman"/>
          <w:b/>
          <w:sz w:val="33"/>
          <w:szCs w:val="33"/>
          <w:rtl w:val="0"/>
        </w:rPr>
        <w:t>22054427</w:t>
      </w:r>
    </w:p>
    <w:p w14:paraId="00000050">
      <w:pPr>
        <w:ind w:right="-13"/>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UNDER THE GUIDANCE OF</w:t>
      </w:r>
    </w:p>
    <w:p w14:paraId="00000051">
      <w:pPr>
        <w:rPr>
          <w:rFonts w:hint="default" w:ascii="Times New Roman" w:hAnsi="Times New Roman" w:eastAsia="Times New Roman" w:cs="Times New Roman"/>
          <w:vertAlign w:val="baseline"/>
        </w:rPr>
      </w:pPr>
    </w:p>
    <w:p w14:paraId="00000052">
      <w:pPr>
        <w:ind w:right="-13"/>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b/>
          <w:sz w:val="27"/>
          <w:szCs w:val="27"/>
          <w:rtl w:val="0"/>
        </w:rPr>
        <w:t>Dr. Nayan Kumar Subhashis Behera</w:t>
      </w:r>
    </w:p>
    <w:p w14:paraId="00000053">
      <w:pPr>
        <w:rPr>
          <w:rFonts w:hint="default" w:ascii="Times New Roman" w:hAnsi="Times New Roman" w:eastAsia="Times New Roman" w:cs="Times New Roman"/>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2324735</wp:posOffset>
            </wp:positionH>
            <wp:positionV relativeFrom="paragraph">
              <wp:posOffset>142875</wp:posOffset>
            </wp:positionV>
            <wp:extent cx="1085850" cy="1085850"/>
            <wp:effectExtent l="0" t="0" r="0" b="0"/>
            <wp:wrapNone/>
            <wp:docPr id="59" name="image17.jpg"/>
            <wp:cNvGraphicFramePr/>
            <a:graphic xmlns:a="http://schemas.openxmlformats.org/drawingml/2006/main">
              <a:graphicData uri="http://schemas.openxmlformats.org/drawingml/2006/picture">
                <pic:pic xmlns:pic="http://schemas.openxmlformats.org/drawingml/2006/picture">
                  <pic:nvPicPr>
                    <pic:cNvPr id="59" name="image17.jpg"/>
                    <pic:cNvPicPr preferRelativeResize="0"/>
                  </pic:nvPicPr>
                  <pic:blipFill>
                    <a:blip r:embed="rId7"/>
                    <a:srcRect/>
                    <a:stretch>
                      <a:fillRect/>
                    </a:stretch>
                  </pic:blipFill>
                  <pic:spPr>
                    <a:xfrm>
                      <a:off x="0" y="0"/>
                      <a:ext cx="1085850" cy="1085850"/>
                    </a:xfrm>
                    <a:prstGeom prst="rect">
                      <a:avLst/>
                    </a:prstGeom>
                  </pic:spPr>
                </pic:pic>
              </a:graphicData>
            </a:graphic>
          </wp:anchor>
        </w:drawing>
      </w:r>
    </w:p>
    <w:p w14:paraId="00000054">
      <w:pPr>
        <w:rPr>
          <w:rFonts w:hint="default" w:ascii="Times New Roman" w:hAnsi="Times New Roman" w:eastAsia="Times New Roman" w:cs="Times New Roman"/>
          <w:vertAlign w:val="baseline"/>
        </w:rPr>
      </w:pPr>
    </w:p>
    <w:p w14:paraId="00000055">
      <w:pPr>
        <w:rPr>
          <w:rFonts w:hint="default" w:ascii="Times New Roman" w:hAnsi="Times New Roman" w:eastAsia="Times New Roman" w:cs="Times New Roman"/>
          <w:vertAlign w:val="baseline"/>
        </w:rPr>
      </w:pPr>
    </w:p>
    <w:p w14:paraId="00000056">
      <w:pPr>
        <w:rPr>
          <w:rFonts w:hint="default" w:ascii="Times New Roman" w:hAnsi="Times New Roman" w:eastAsia="Times New Roman" w:cs="Times New Roman"/>
          <w:vertAlign w:val="baseline"/>
        </w:rPr>
      </w:pPr>
    </w:p>
    <w:p w14:paraId="00000057">
      <w:pPr>
        <w:rPr>
          <w:rFonts w:hint="default" w:ascii="Times New Roman" w:hAnsi="Times New Roman" w:eastAsia="Times New Roman" w:cs="Times New Roman"/>
          <w:vertAlign w:val="baseline"/>
        </w:rPr>
      </w:pPr>
    </w:p>
    <w:p w14:paraId="00000058">
      <w:pPr>
        <w:rPr>
          <w:rFonts w:hint="default" w:ascii="Times New Roman" w:hAnsi="Times New Roman" w:eastAsia="Times New Roman" w:cs="Times New Roman"/>
          <w:vertAlign w:val="baseline"/>
        </w:rPr>
      </w:pPr>
    </w:p>
    <w:p w14:paraId="00000059">
      <w:pPr>
        <w:rPr>
          <w:rFonts w:hint="default" w:ascii="Times New Roman" w:hAnsi="Times New Roman" w:eastAsia="Times New Roman" w:cs="Times New Roman"/>
          <w:vertAlign w:val="baseline"/>
        </w:rPr>
      </w:pPr>
    </w:p>
    <w:p w14:paraId="0000005A">
      <w:pPr>
        <w:rPr>
          <w:rFonts w:hint="default" w:ascii="Times New Roman" w:hAnsi="Times New Roman" w:eastAsia="Times New Roman" w:cs="Times New Roman"/>
          <w:vertAlign w:val="baseline"/>
        </w:rPr>
      </w:pPr>
    </w:p>
    <w:p w14:paraId="0000005B">
      <w:pPr>
        <w:rPr>
          <w:rFonts w:hint="default" w:ascii="Times New Roman" w:hAnsi="Times New Roman" w:eastAsia="Times New Roman" w:cs="Times New Roman"/>
          <w:vertAlign w:val="baseline"/>
        </w:rPr>
      </w:pPr>
    </w:p>
    <w:p w14:paraId="0000005C">
      <w:pPr>
        <w:rPr>
          <w:rFonts w:hint="default" w:ascii="Times New Roman" w:hAnsi="Times New Roman" w:eastAsia="Times New Roman" w:cs="Times New Roman"/>
          <w:vertAlign w:val="baseline"/>
        </w:rPr>
      </w:pPr>
    </w:p>
    <w:p w14:paraId="0000005D">
      <w:pPr>
        <w:ind w:right="-13"/>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SCHOOL OF COMPUTER ENGINEERING</w:t>
      </w:r>
    </w:p>
    <w:p w14:paraId="0000005E">
      <w:pPr>
        <w:rPr>
          <w:rFonts w:hint="default" w:ascii="Times New Roman" w:hAnsi="Times New Roman" w:eastAsia="Times New Roman" w:cs="Times New Roman"/>
          <w:vertAlign w:val="baseline"/>
        </w:rPr>
      </w:pPr>
    </w:p>
    <w:p w14:paraId="0000005F">
      <w:pPr>
        <w:ind w:right="-13"/>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vertAlign w:val="baseline"/>
          <w:rtl w:val="0"/>
        </w:rPr>
        <w:t>KALINGA INSTITUTE OF INDUSTRIAL TECHNOLOGY</w:t>
      </w:r>
    </w:p>
    <w:p w14:paraId="00000060">
      <w:pPr>
        <w:rPr>
          <w:rFonts w:hint="default" w:ascii="Times New Roman" w:hAnsi="Times New Roman" w:eastAsia="Times New Roman" w:cs="Times New Roman"/>
          <w:vertAlign w:val="baseline"/>
        </w:rPr>
      </w:pPr>
    </w:p>
    <w:p w14:paraId="00000061">
      <w:pPr>
        <w:ind w:right="-13"/>
        <w:jc w:val="center"/>
        <w:rPr>
          <w:rFonts w:hint="default" w:ascii="Times New Roman" w:hAnsi="Times New Roman" w:eastAsia="Times New Roman" w:cs="Times New Roman"/>
          <w:vertAlign w:val="baseline"/>
        </w:rPr>
      </w:pPr>
      <w:r>
        <w:rPr>
          <w:rFonts w:hint="default" w:ascii="Times New Roman" w:hAnsi="Times New Roman" w:eastAsia="Times New Roman" w:cs="Times New Roman"/>
          <w:sz w:val="27"/>
          <w:szCs w:val="27"/>
          <w:vertAlign w:val="baseline"/>
          <w:rtl w:val="0"/>
        </w:rPr>
        <w:t>BHUBANESWA</w:t>
      </w:r>
      <w:r>
        <w:rPr>
          <w:rFonts w:hint="default" w:ascii="Times New Roman" w:hAnsi="Times New Roman" w:eastAsia="Times New Roman" w:cs="Times New Roman"/>
          <w:sz w:val="27"/>
          <w:szCs w:val="27"/>
          <w:rtl w:val="0"/>
        </w:rPr>
        <w:t xml:space="preserve">R </w:t>
      </w:r>
      <w:r>
        <w:rPr>
          <w:rFonts w:hint="default" w:ascii="Times New Roman" w:hAnsi="Times New Roman" w:eastAsia="Times New Roman" w:cs="Times New Roman"/>
          <w:sz w:val="27"/>
          <w:szCs w:val="27"/>
          <w:vertAlign w:val="baseline"/>
          <w:rtl w:val="0"/>
        </w:rPr>
        <w:t>, ODISHA -751024</w:t>
      </w:r>
    </w:p>
    <w:p w14:paraId="00000062">
      <w:pPr>
        <w:ind w:right="-13"/>
        <w:jc w:val="center"/>
        <w:rPr>
          <w:rFonts w:hint="default" w:ascii="Times New Roman" w:hAnsi="Times New Roman" w:eastAsia="Times New Roman" w:cs="Times New Roman"/>
          <w:sz w:val="27"/>
          <w:szCs w:val="27"/>
          <w:vertAlign w:val="baseline"/>
        </w:rPr>
        <w:sectPr>
          <w:type w:val="continuous"/>
          <w:pgSz w:w="11900" w:h="16838"/>
          <w:pgMar w:top="1292" w:right="1440" w:bottom="946" w:left="1440" w:header="0" w:footer="0" w:gutter="0"/>
          <w:cols w:space="720" w:num="1"/>
        </w:sectPr>
      </w:pPr>
      <w:r>
        <w:rPr>
          <w:rFonts w:hint="default" w:ascii="Times New Roman" w:hAnsi="Times New Roman" w:eastAsia="Times New Roman" w:cs="Times New Roman"/>
          <w:sz w:val="27"/>
          <w:szCs w:val="27"/>
          <w:vertAlign w:val="baseline"/>
          <w:rtl w:val="0"/>
        </w:rPr>
        <w:t>April 2025</w:t>
      </w:r>
    </w:p>
    <w:p w14:paraId="00000063">
      <w:pPr>
        <w:ind w:right="20"/>
        <w:jc w:val="center"/>
        <w:rPr>
          <w:rFonts w:hint="default" w:ascii="Times New Roman" w:hAnsi="Times New Roman" w:eastAsia="Times New Roman" w:cs="Times New Roman"/>
          <w:sz w:val="39"/>
          <w:szCs w:val="39"/>
          <w:vertAlign w:val="baseline"/>
        </w:rPr>
      </w:pPr>
      <w:r>
        <w:rPr>
          <w:rFonts w:hint="default" w:ascii="Times New Roman" w:hAnsi="Times New Roman" w:eastAsia="Times New Roman" w:cs="Times New Roman"/>
          <w:sz w:val="39"/>
          <w:szCs w:val="39"/>
          <w:vertAlign w:val="baseline"/>
          <w:rtl w:val="0"/>
        </w:rPr>
        <w:t>KIIT Deemed to be University</w:t>
      </w:r>
    </w:p>
    <w:p w14:paraId="00000064">
      <w:pPr>
        <w:rPr>
          <w:rFonts w:hint="default" w:ascii="Times New Roman" w:hAnsi="Times New Roman" w:eastAsia="Times New Roman" w:cs="Times New Roman"/>
          <w:vertAlign w:val="baseline"/>
        </w:rPr>
      </w:pPr>
    </w:p>
    <w:p w14:paraId="00000065">
      <w:pPr>
        <w:ind w:left="264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School of Computer Engineering</w:t>
      </w:r>
    </w:p>
    <w:p w14:paraId="00000066">
      <w:pPr>
        <w:ind w:left="272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Bhubaneswar, ODISHA 751024</w:t>
      </w:r>
    </w:p>
    <w:p w14:paraId="00000067">
      <w:pPr>
        <w:rPr>
          <w:rFonts w:hint="default" w:ascii="Times New Roman" w:hAnsi="Times New Roman" w:eastAsia="Times New Roman" w:cs="Times New Roman"/>
          <w:vertAlign w:val="baseline"/>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2350135</wp:posOffset>
            </wp:positionH>
            <wp:positionV relativeFrom="paragraph">
              <wp:posOffset>170815</wp:posOffset>
            </wp:positionV>
            <wp:extent cx="1085850" cy="1085850"/>
            <wp:effectExtent l="0" t="0" r="0" b="0"/>
            <wp:wrapNone/>
            <wp:docPr id="58" name="image17.jpg"/>
            <wp:cNvGraphicFramePr/>
            <a:graphic xmlns:a="http://schemas.openxmlformats.org/drawingml/2006/main">
              <a:graphicData uri="http://schemas.openxmlformats.org/drawingml/2006/picture">
                <pic:pic xmlns:pic="http://schemas.openxmlformats.org/drawingml/2006/picture">
                  <pic:nvPicPr>
                    <pic:cNvPr id="58" name="image17.jpg"/>
                    <pic:cNvPicPr preferRelativeResize="0"/>
                  </pic:nvPicPr>
                  <pic:blipFill>
                    <a:blip r:embed="rId7"/>
                    <a:srcRect/>
                    <a:stretch>
                      <a:fillRect/>
                    </a:stretch>
                  </pic:blipFill>
                  <pic:spPr>
                    <a:xfrm>
                      <a:off x="0" y="0"/>
                      <a:ext cx="1085850" cy="1085850"/>
                    </a:xfrm>
                    <a:prstGeom prst="rect">
                      <a:avLst/>
                    </a:prstGeom>
                  </pic:spPr>
                </pic:pic>
              </a:graphicData>
            </a:graphic>
          </wp:anchor>
        </w:drawing>
      </w:r>
    </w:p>
    <w:p w14:paraId="00000068">
      <w:pPr>
        <w:rPr>
          <w:rFonts w:hint="default" w:ascii="Times New Roman" w:hAnsi="Times New Roman" w:eastAsia="Times New Roman" w:cs="Times New Roman"/>
          <w:vertAlign w:val="baseline"/>
        </w:rPr>
      </w:pPr>
    </w:p>
    <w:p w14:paraId="00000069">
      <w:pPr>
        <w:rPr>
          <w:rFonts w:hint="default" w:ascii="Times New Roman" w:hAnsi="Times New Roman" w:eastAsia="Times New Roman" w:cs="Times New Roman"/>
          <w:vertAlign w:val="baseline"/>
        </w:rPr>
      </w:pPr>
    </w:p>
    <w:p w14:paraId="0000006A">
      <w:pPr>
        <w:rPr>
          <w:rFonts w:hint="default" w:ascii="Times New Roman" w:hAnsi="Times New Roman" w:eastAsia="Times New Roman" w:cs="Times New Roman"/>
          <w:vertAlign w:val="baseline"/>
        </w:rPr>
      </w:pPr>
    </w:p>
    <w:p w14:paraId="0000006B">
      <w:pPr>
        <w:rPr>
          <w:rFonts w:hint="default" w:ascii="Times New Roman" w:hAnsi="Times New Roman" w:eastAsia="Times New Roman" w:cs="Times New Roman"/>
          <w:vertAlign w:val="baseline"/>
        </w:rPr>
      </w:pPr>
    </w:p>
    <w:p w14:paraId="0000006C">
      <w:pPr>
        <w:rPr>
          <w:rFonts w:hint="default" w:ascii="Times New Roman" w:hAnsi="Times New Roman" w:eastAsia="Times New Roman" w:cs="Times New Roman"/>
          <w:vertAlign w:val="baseline"/>
        </w:rPr>
      </w:pPr>
    </w:p>
    <w:p w14:paraId="0000006D">
      <w:pPr>
        <w:rPr>
          <w:rFonts w:hint="default" w:ascii="Times New Roman" w:hAnsi="Times New Roman" w:eastAsia="Times New Roman" w:cs="Times New Roman"/>
          <w:vertAlign w:val="baseline"/>
        </w:rPr>
      </w:pPr>
    </w:p>
    <w:p w14:paraId="0000006E">
      <w:pPr>
        <w:rPr>
          <w:rFonts w:hint="default" w:ascii="Times New Roman" w:hAnsi="Times New Roman" w:eastAsia="Times New Roman" w:cs="Times New Roman"/>
          <w:vertAlign w:val="baseline"/>
        </w:rPr>
      </w:pPr>
    </w:p>
    <w:p w14:paraId="0000006F">
      <w:pPr>
        <w:rPr>
          <w:rFonts w:hint="default" w:ascii="Times New Roman" w:hAnsi="Times New Roman" w:eastAsia="Times New Roman" w:cs="Times New Roman"/>
          <w:vertAlign w:val="baseline"/>
        </w:rPr>
      </w:pPr>
    </w:p>
    <w:p w14:paraId="00000070">
      <w:pPr>
        <w:rPr>
          <w:rFonts w:hint="default" w:ascii="Times New Roman" w:hAnsi="Times New Roman" w:eastAsia="Times New Roman" w:cs="Times New Roman"/>
          <w:vertAlign w:val="baseline"/>
        </w:rPr>
      </w:pPr>
    </w:p>
    <w:p w14:paraId="00000071">
      <w:pPr>
        <w:rPr>
          <w:rFonts w:hint="default" w:ascii="Times New Roman" w:hAnsi="Times New Roman" w:eastAsia="Times New Roman" w:cs="Times New Roman"/>
          <w:vertAlign w:val="baseline"/>
        </w:rPr>
      </w:pPr>
    </w:p>
    <w:p w14:paraId="00000072">
      <w:pPr>
        <w:ind w:right="20"/>
        <w:jc w:val="cente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CERTIFICATE</w:t>
      </w:r>
    </w:p>
    <w:p w14:paraId="00000073">
      <w:pPr>
        <w:rPr>
          <w:rFonts w:hint="default" w:ascii="Times New Roman" w:hAnsi="Times New Roman" w:eastAsia="Times New Roman" w:cs="Times New Roman"/>
          <w:vertAlign w:val="baseline"/>
        </w:rPr>
      </w:pPr>
    </w:p>
    <w:p w14:paraId="00000074">
      <w:pPr>
        <w:ind w:right="20"/>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This is certify that the project entitled</w:t>
      </w:r>
    </w:p>
    <w:p w14:paraId="00000075">
      <w:pPr>
        <w:rPr>
          <w:rFonts w:hint="default" w:ascii="Times New Roman" w:hAnsi="Times New Roman" w:eastAsia="Times New Roman" w:cs="Times New Roman"/>
          <w:vertAlign w:val="baseline"/>
        </w:rPr>
      </w:pPr>
    </w:p>
    <w:p w14:paraId="00000076">
      <w:pPr>
        <w:ind w:right="20"/>
        <w:jc w:val="center"/>
        <w:rPr>
          <w:rFonts w:hint="default" w:ascii="Times New Roman" w:hAnsi="Times New Roman" w:eastAsia="Times New Roman" w:cs="Times New Roman"/>
          <w:sz w:val="33"/>
          <w:szCs w:val="33"/>
          <w:vertAlign w:val="baseline"/>
        </w:rPr>
      </w:pPr>
      <w:r>
        <w:rPr>
          <w:rFonts w:hint="default" w:ascii="Times New Roman" w:hAnsi="Times New Roman" w:eastAsia="Times New Roman" w:cs="Times New Roman"/>
          <w:sz w:val="33"/>
          <w:szCs w:val="33"/>
          <w:rtl w:val="0"/>
        </w:rPr>
        <w:t>FoodMandu– Restaurant Management System</w:t>
      </w:r>
    </w:p>
    <w:p w14:paraId="00000077">
      <w:pPr>
        <w:rPr>
          <w:rFonts w:hint="default" w:ascii="Times New Roman" w:hAnsi="Times New Roman" w:eastAsia="Times New Roman" w:cs="Times New Roman"/>
          <w:vertAlign w:val="baseline"/>
        </w:rPr>
      </w:pPr>
    </w:p>
    <w:p w14:paraId="00000078">
      <w:pPr>
        <w:ind w:right="20"/>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submitted by</w:t>
      </w:r>
    </w:p>
    <w:p w14:paraId="00000079">
      <w:pPr>
        <w:ind w:right="20"/>
        <w:jc w:val="center"/>
        <w:rPr>
          <w:rFonts w:hint="default" w:ascii="Times New Roman" w:hAnsi="Times New Roman" w:eastAsia="Times New Roman" w:cs="Times New Roman"/>
          <w:sz w:val="27"/>
          <w:szCs w:val="27"/>
        </w:rPr>
        <w:sectPr>
          <w:pgSz w:w="11900" w:h="16838"/>
          <w:pgMar w:top="1273" w:right="1386" w:bottom="1440" w:left="1400" w:header="0" w:footer="0" w:gutter="0"/>
          <w:cols w:space="720" w:num="1"/>
        </w:sectPr>
      </w:pPr>
    </w:p>
    <w:p w14:paraId="61FEF3FC">
      <w:pPr>
        <w:spacing w:line="326" w:lineRule="auto"/>
        <w:ind w:left="560" w:firstLine="880"/>
        <w:jc w:val="both"/>
        <w:rPr>
          <w:rFonts w:hint="default" w:ascii="Times New Roman" w:hAnsi="Times New Roman" w:eastAsia="Times New Roman" w:cs="Times New Roman"/>
          <w:b/>
          <w:sz w:val="33"/>
          <w:szCs w:val="33"/>
          <w:rtl w:val="0"/>
        </w:rPr>
      </w:pPr>
    </w:p>
    <w:p w14:paraId="0000007A">
      <w:pPr>
        <w:spacing w:line="326" w:lineRule="auto"/>
        <w:ind w:left="560" w:firstLine="880"/>
        <w:jc w:val="both"/>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Kunal Kewat </w:t>
      </w:r>
    </w:p>
    <w:p w14:paraId="0000007B">
      <w:pPr>
        <w:spacing w:line="326" w:lineRule="auto"/>
        <w:ind w:left="560" w:firstLine="880"/>
        <w:jc w:val="both"/>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Nawsad Ansari </w:t>
      </w:r>
    </w:p>
    <w:p w14:paraId="0000007C">
      <w:pPr>
        <w:spacing w:line="326" w:lineRule="auto"/>
        <w:ind w:left="560" w:firstLine="880"/>
        <w:jc w:val="both"/>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Rohit Gupta </w:t>
      </w:r>
    </w:p>
    <w:p w14:paraId="0000007D">
      <w:pPr>
        <w:spacing w:line="326" w:lineRule="auto"/>
        <w:ind w:left="560" w:firstLine="880"/>
        <w:jc w:val="both"/>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Sandip Kumar Sah</w:t>
      </w:r>
    </w:p>
    <w:p w14:paraId="0000007E">
      <w:pPr>
        <w:spacing w:line="326" w:lineRule="auto"/>
        <w:ind w:left="560" w:firstLine="880"/>
        <w:jc w:val="both"/>
        <w:rPr>
          <w:rFonts w:hint="default" w:ascii="Times New Roman" w:hAnsi="Times New Roman" w:eastAsia="Times New Roman" w:cs="Times New Roman"/>
          <w:sz w:val="27"/>
          <w:szCs w:val="27"/>
        </w:rPr>
      </w:pPr>
      <w:r>
        <w:rPr>
          <w:rFonts w:hint="default" w:ascii="Times New Roman" w:hAnsi="Times New Roman" w:eastAsia="Times New Roman" w:cs="Times New Roman"/>
          <w:b/>
          <w:sz w:val="33"/>
          <w:szCs w:val="33"/>
          <w:rtl w:val="0"/>
        </w:rPr>
        <w:t>Anmol Mishra</w:t>
      </w:r>
    </w:p>
    <w:p w14:paraId="0000007F">
      <w:pPr>
        <w:rPr>
          <w:rFonts w:hint="default" w:ascii="Times New Roman" w:hAnsi="Times New Roman" w:eastAsia="Times New Roman" w:cs="Times New Roman"/>
          <w:vertAlign w:val="baseline"/>
        </w:rPr>
      </w:pPr>
    </w:p>
    <w:p w14:paraId="12D6A6C4">
      <w:pPr>
        <w:rPr>
          <w:rFonts w:hint="default" w:ascii="Times New Roman" w:hAnsi="Times New Roman" w:eastAsia="Times New Roman" w:cs="Times New Roman"/>
          <w:vertAlign w:val="baseline"/>
        </w:rPr>
      </w:pPr>
    </w:p>
    <w:p w14:paraId="00000081">
      <w:pPr>
        <w:spacing w:line="326" w:lineRule="auto"/>
        <w:ind w:left="900" w:right="1360"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2205405</w:t>
      </w:r>
      <w:r>
        <w:rPr>
          <w:rFonts w:hint="default" w:ascii="Times New Roman" w:hAnsi="Times New Roman" w:cs="Times New Roman"/>
          <w:b/>
          <w:sz w:val="33"/>
          <w:szCs w:val="33"/>
          <w:rtl w:val="0"/>
        </w:rPr>
        <w:t>0</w:t>
      </w:r>
      <w:r>
        <w:rPr>
          <w:rFonts w:hint="default" w:ascii="Times New Roman" w:hAnsi="Times New Roman" w:eastAsia="Times New Roman" w:cs="Times New Roman"/>
          <w:b/>
          <w:sz w:val="33"/>
          <w:szCs w:val="33"/>
          <w:rtl w:val="0"/>
        </w:rPr>
        <w:t xml:space="preserve"> </w:t>
      </w:r>
    </w:p>
    <w:p w14:paraId="00000082">
      <w:pPr>
        <w:spacing w:line="326" w:lineRule="auto"/>
        <w:ind w:left="900" w:right="1360"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w:t>
      </w:r>
      <w:r>
        <w:rPr>
          <w:rFonts w:hint="default" w:ascii="Times New Roman" w:hAnsi="Times New Roman" w:cs="Times New Roman"/>
          <w:b/>
          <w:sz w:val="33"/>
          <w:szCs w:val="33"/>
          <w:rtl w:val="0"/>
        </w:rPr>
        <w:t>59</w:t>
      </w:r>
      <w:r>
        <w:rPr>
          <w:rFonts w:hint="default" w:ascii="Times New Roman" w:hAnsi="Times New Roman" w:eastAsia="Times New Roman" w:cs="Times New Roman"/>
          <w:b/>
          <w:sz w:val="33"/>
          <w:szCs w:val="33"/>
          <w:rtl w:val="0"/>
        </w:rPr>
        <w:t xml:space="preserve"> </w:t>
      </w:r>
    </w:p>
    <w:p w14:paraId="00000083">
      <w:pPr>
        <w:spacing w:line="326" w:lineRule="auto"/>
        <w:ind w:left="900" w:right="1360"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220540</w:t>
      </w:r>
      <w:r>
        <w:rPr>
          <w:rFonts w:hint="default" w:ascii="Times New Roman" w:hAnsi="Times New Roman" w:cs="Times New Roman"/>
          <w:b/>
          <w:sz w:val="33"/>
          <w:szCs w:val="33"/>
          <w:rtl w:val="0"/>
        </w:rPr>
        <w:t>78</w:t>
      </w:r>
    </w:p>
    <w:p w14:paraId="00000084">
      <w:pPr>
        <w:spacing w:line="326" w:lineRule="auto"/>
        <w:ind w:left="900" w:right="1360" w:firstLine="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220544</w:t>
      </w:r>
      <w:r>
        <w:rPr>
          <w:rFonts w:hint="default" w:ascii="Times New Roman" w:hAnsi="Times New Roman" w:cs="Times New Roman"/>
          <w:b/>
          <w:sz w:val="33"/>
          <w:szCs w:val="33"/>
          <w:rtl w:val="0"/>
        </w:rPr>
        <w:t>83</w:t>
      </w:r>
    </w:p>
    <w:p w14:paraId="00000085">
      <w:pPr>
        <w:spacing w:line="326" w:lineRule="auto"/>
        <w:ind w:left="900" w:right="1360" w:firstLine="0"/>
        <w:rPr>
          <w:rFonts w:hint="default" w:ascii="Times New Roman" w:hAnsi="Times New Roman" w:cs="Times New Roman"/>
          <w:b/>
          <w:sz w:val="33"/>
          <w:szCs w:val="33"/>
        </w:rPr>
      </w:pPr>
      <w:r>
        <w:rPr>
          <w:rFonts w:hint="default" w:ascii="Times New Roman" w:hAnsi="Times New Roman" w:cs="Times New Roman"/>
          <w:b/>
          <w:sz w:val="33"/>
          <w:szCs w:val="33"/>
          <w:rtl w:val="0"/>
        </w:rPr>
        <w:t>22054427</w:t>
      </w:r>
    </w:p>
    <w:p w14:paraId="00000086">
      <w:pPr>
        <w:rPr>
          <w:rFonts w:hint="default" w:ascii="Times New Roman" w:hAnsi="Times New Roman" w:eastAsia="Times New Roman" w:cs="Times New Roman"/>
          <w:b/>
          <w:sz w:val="33"/>
          <w:szCs w:val="33"/>
        </w:rPr>
        <w:sectPr>
          <w:type w:val="continuous"/>
          <w:pgSz w:w="11900" w:h="16838"/>
          <w:pgMar w:top="1273" w:right="1386" w:bottom="1440" w:left="1400" w:header="0" w:footer="0" w:gutter="0"/>
          <w:cols w:equalWidth="0" w:num="2">
            <w:col w:w="4337" w:space="440"/>
            <w:col w:w="4337"/>
          </w:cols>
        </w:sectPr>
      </w:pPr>
    </w:p>
    <w:p w14:paraId="00000087">
      <w:pPr>
        <w:rPr>
          <w:rFonts w:hint="default" w:ascii="Times New Roman" w:hAnsi="Times New Roman" w:eastAsia="Times New Roman" w:cs="Times New Roman"/>
          <w:vertAlign w:val="baseline"/>
        </w:rPr>
      </w:pPr>
    </w:p>
    <w:p w14:paraId="4B015F8E">
      <w:pPr>
        <w:spacing w:line="301" w:lineRule="auto"/>
        <w:jc w:val="both"/>
        <w:rPr>
          <w:rFonts w:hint="default" w:ascii="Times New Roman" w:hAnsi="Times New Roman" w:eastAsia="Times New Roman" w:cs="Times New Roman"/>
          <w:sz w:val="27"/>
          <w:szCs w:val="27"/>
          <w:vertAlign w:val="baseline"/>
          <w:rtl w:val="0"/>
        </w:rPr>
      </w:pPr>
    </w:p>
    <w:p w14:paraId="00000088">
      <w:pPr>
        <w:spacing w:line="301" w:lineRule="auto"/>
        <w:jc w:val="both"/>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is a record of bonafide work carried out by them, in the partial fulfilment of the requirement for the award of Degree of Bachelor of Engineering (Computer Science &amp; Engineering</w:t>
      </w:r>
      <w:r>
        <w:rPr>
          <w:rFonts w:hint="default" w:ascii="Times New Roman" w:hAnsi="Times New Roman" w:cs="Times New Roman"/>
          <w:sz w:val="27"/>
          <w:szCs w:val="27"/>
          <w:vertAlign w:val="baseline"/>
          <w:rtl w:val="0"/>
        </w:rPr>
        <w:t>)</w:t>
      </w:r>
      <w:r>
        <w:rPr>
          <w:rFonts w:hint="default" w:ascii="Times New Roman" w:hAnsi="Times New Roman" w:eastAsia="Times New Roman" w:cs="Times New Roman"/>
          <w:sz w:val="27"/>
          <w:szCs w:val="27"/>
          <w:vertAlign w:val="baseline"/>
          <w:rtl w:val="0"/>
        </w:rPr>
        <w:t xml:space="preserve"> at KIIT Deemed to be university, Bhubaneswar. This work is done </w:t>
      </w:r>
      <w:r>
        <w:rPr>
          <w:rFonts w:hint="default" w:ascii="Times New Roman" w:hAnsi="Times New Roman" w:cs="Times New Roman"/>
          <w:sz w:val="27"/>
          <w:szCs w:val="27"/>
          <w:rtl w:val="0"/>
        </w:rPr>
        <w:t>during the year</w:t>
      </w:r>
      <w:r>
        <w:rPr>
          <w:rFonts w:hint="default" w:ascii="Times New Roman" w:hAnsi="Times New Roman" w:eastAsia="Times New Roman" w:cs="Times New Roman"/>
          <w:sz w:val="27"/>
          <w:szCs w:val="27"/>
          <w:vertAlign w:val="baseline"/>
          <w:rtl w:val="0"/>
        </w:rPr>
        <w:t xml:space="preserve"> 2024-2025, under our guidance.</w:t>
      </w:r>
    </w:p>
    <w:p w14:paraId="00000089">
      <w:pPr>
        <w:rPr>
          <w:rFonts w:hint="default" w:ascii="Times New Roman" w:hAnsi="Times New Roman" w:eastAsia="Times New Roman" w:cs="Times New Roman"/>
          <w:vertAlign w:val="baseline"/>
        </w:rPr>
      </w:pPr>
    </w:p>
    <w:p w14:paraId="0000008A">
      <w:pPr>
        <w:tabs>
          <w:tab w:val="left" w:pos="1140"/>
          <w:tab w:val="left" w:pos="1760"/>
        </w:tabs>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Date:</w:t>
      </w:r>
      <w:r>
        <w:rPr>
          <w:rFonts w:hint="default" w:ascii="Times New Roman" w:hAnsi="Times New Roman" w:eastAsia="Times New Roman" w:cs="Times New Roman"/>
          <w:rtl w:val="0"/>
        </w:rPr>
        <w:t xml:space="preserve">   </w:t>
      </w:r>
      <w:r>
        <w:rPr>
          <w:rFonts w:hint="default" w:ascii="Times New Roman" w:hAnsi="Times New Roman" w:cs="Times New Roman"/>
          <w:sz w:val="27"/>
          <w:szCs w:val="27"/>
          <w:rtl w:val="0"/>
        </w:rPr>
        <w:t>10</w:t>
      </w:r>
      <w:r>
        <w:rPr>
          <w:rFonts w:hint="default" w:ascii="Times New Roman" w:hAnsi="Times New Roman" w:eastAsia="Times New Roman" w:cs="Times New Roman"/>
          <w:sz w:val="27"/>
          <w:szCs w:val="27"/>
          <w:vertAlign w:val="baseline"/>
          <w:rtl w:val="0"/>
        </w:rPr>
        <w:t>/04/2025</w:t>
      </w:r>
    </w:p>
    <w:p w14:paraId="0000008B">
      <w:pPr>
        <w:rPr>
          <w:rFonts w:hint="default" w:ascii="Times New Roman" w:hAnsi="Times New Roman" w:eastAsia="Times New Roman" w:cs="Times New Roman"/>
          <w:vertAlign w:val="baseline"/>
        </w:rPr>
      </w:pPr>
    </w:p>
    <w:p w14:paraId="0000008C">
      <w:pPr>
        <w:rPr>
          <w:rFonts w:hint="default" w:ascii="Times New Roman" w:hAnsi="Times New Roman" w:eastAsia="Times New Roman" w:cs="Times New Roman"/>
          <w:vertAlign w:val="baseline"/>
        </w:rPr>
      </w:pPr>
    </w:p>
    <w:p w14:paraId="0000008D">
      <w:pPr>
        <w:rPr>
          <w:rFonts w:hint="default" w:ascii="Times New Roman" w:hAnsi="Times New Roman" w:eastAsia="Times New Roman" w:cs="Times New Roman"/>
          <w:vertAlign w:val="baseline"/>
        </w:rPr>
      </w:pPr>
    </w:p>
    <w:p w14:paraId="0000008E">
      <w:pPr>
        <w:tabs>
          <w:tab w:val="left" w:pos="4585"/>
        </w:tabs>
        <w:ind w:left="540" w:firstLine="300"/>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rtl w:val="0"/>
        </w:rPr>
        <w:t xml:space="preserve">                                      </w:t>
      </w:r>
      <w:r>
        <w:rPr>
          <w:rFonts w:hint="default" w:ascii="Times New Roman" w:hAnsi="Times New Roman" w:eastAsia="Times New Roman" w:cs="Times New Roman"/>
          <w:b/>
          <w:sz w:val="27"/>
          <w:szCs w:val="27"/>
          <w:rtl w:val="0"/>
        </w:rPr>
        <w:t>Dr. Nayan Kumar Subhashis Behera</w:t>
      </w:r>
    </w:p>
    <w:p w14:paraId="0000008F">
      <w:pPr>
        <w:tabs>
          <w:tab w:val="left" w:pos="5720"/>
        </w:tabs>
        <w:spacing w:line="227" w:lineRule="auto"/>
        <w:ind w:left="1220" w:firstLine="0"/>
        <w:rPr>
          <w:rFonts w:hint="default" w:ascii="Times New Roman" w:hAnsi="Times New Roman" w:eastAsia="Times New Roman" w:cs="Times New Roman"/>
          <w:sz w:val="27"/>
          <w:szCs w:val="27"/>
          <w:vertAlign w:val="baseline"/>
        </w:rPr>
        <w:sectPr>
          <w:type w:val="continuous"/>
          <w:pgSz w:w="11900" w:h="16838"/>
          <w:pgMar w:top="1273" w:right="1386" w:bottom="1440" w:left="1400" w:header="0" w:footer="0" w:gutter="0"/>
          <w:cols w:space="720" w:num="1"/>
        </w:sectPr>
      </w:pPr>
      <w:r>
        <w:rPr>
          <w:rFonts w:hint="default" w:ascii="Times New Roman" w:hAnsi="Times New Roman" w:eastAsia="Times New Roman" w:cs="Times New Roman"/>
          <w:vertAlign w:val="baseline"/>
          <w:rtl w:val="0"/>
        </w:rPr>
        <w:tab/>
      </w:r>
      <w:r>
        <w:rPr>
          <w:rFonts w:hint="default" w:ascii="Times New Roman" w:hAnsi="Times New Roman" w:eastAsia="Times New Roman" w:cs="Times New Roman"/>
          <w:sz w:val="27"/>
          <w:szCs w:val="27"/>
          <w:vertAlign w:val="baseline"/>
          <w:rtl w:val="0"/>
        </w:rPr>
        <w:t>Project Guide</w:t>
      </w:r>
    </w:p>
    <w:p w14:paraId="00000090">
      <w:pPr>
        <w:jc w:val="center"/>
        <w:rPr>
          <w:rFonts w:hint="default" w:ascii="Times New Roman" w:hAnsi="Times New Roman" w:cs="Times New Roman"/>
          <w:b/>
          <w:sz w:val="39"/>
          <w:szCs w:val="39"/>
        </w:rPr>
      </w:pPr>
    </w:p>
    <w:p w14:paraId="00000091">
      <w:pPr>
        <w:jc w:val="center"/>
        <w:rPr>
          <w:rFonts w:hint="default" w:ascii="Times New Roman" w:hAnsi="Times New Roman" w:cs="Times New Roman"/>
          <w:b/>
          <w:sz w:val="39"/>
          <w:szCs w:val="39"/>
        </w:rPr>
      </w:pPr>
    </w:p>
    <w:p w14:paraId="00000092">
      <w:pPr>
        <w:jc w:val="center"/>
        <w:rPr>
          <w:rFonts w:hint="default" w:ascii="Times New Roman" w:hAnsi="Times New Roman" w:eastAsia="Times New Roman" w:cs="Times New Roman"/>
          <w:b/>
          <w:sz w:val="39"/>
          <w:szCs w:val="39"/>
          <w:vertAlign w:val="baseline"/>
        </w:rPr>
      </w:pPr>
    </w:p>
    <w:p w14:paraId="00000093">
      <w:pPr>
        <w:jc w:val="center"/>
        <w:rPr>
          <w:rFonts w:hint="default" w:ascii="Times New Roman" w:hAnsi="Times New Roman" w:eastAsia="Times New Roman" w:cs="Times New Roman"/>
          <w:b/>
          <w:sz w:val="39"/>
          <w:szCs w:val="39"/>
          <w:vertAlign w:val="baseline"/>
        </w:rPr>
      </w:pPr>
      <w:r>
        <w:rPr>
          <w:rFonts w:hint="default" w:ascii="Times New Roman" w:hAnsi="Times New Roman" w:eastAsia="Times New Roman" w:cs="Times New Roman"/>
          <w:b/>
          <w:sz w:val="39"/>
          <w:szCs w:val="39"/>
          <w:vertAlign w:val="baseline"/>
          <w:rtl w:val="0"/>
        </w:rPr>
        <w:t>Acknowledgements</w:t>
      </w:r>
    </w:p>
    <w:p w14:paraId="00000094">
      <w:pPr>
        <w:rPr>
          <w:rFonts w:hint="default" w:ascii="Times New Roman" w:hAnsi="Times New Roman" w:eastAsia="Times New Roman" w:cs="Times New Roman"/>
          <w:vertAlign w:val="baseline"/>
        </w:rPr>
      </w:pPr>
    </w:p>
    <w:p w14:paraId="00000095">
      <w:pPr>
        <w:jc w:val="both"/>
        <w:rPr>
          <w:rFonts w:hint="default" w:ascii="Times New Roman" w:hAnsi="Times New Roman" w:eastAsia="Times New Roman" w:cs="Times New Roman"/>
          <w:vertAlign w:val="baseline"/>
        </w:rPr>
      </w:pPr>
    </w:p>
    <w:p w14:paraId="00000096">
      <w:pPr>
        <w:spacing w:line="306" w:lineRule="auto"/>
        <w:ind w:left="0" w:firstLine="0"/>
        <w:jc w:val="both"/>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We are profoundly grateful to </w:t>
      </w:r>
      <w:r>
        <w:rPr>
          <w:rFonts w:hint="default" w:ascii="Times New Roman" w:hAnsi="Times New Roman" w:eastAsia="Times New Roman" w:cs="Times New Roman"/>
          <w:b/>
          <w:sz w:val="27"/>
          <w:szCs w:val="27"/>
          <w:rtl w:val="0"/>
        </w:rPr>
        <w:t>Dr. Nayan Kumar Subhashis Behera</w:t>
      </w:r>
      <w:r>
        <w:rPr>
          <w:rFonts w:hint="default" w:ascii="Times New Roman" w:hAnsi="Times New Roman" w:eastAsia="Times New Roman" w:cs="Times New Roman"/>
          <w:sz w:val="27"/>
          <w:szCs w:val="27"/>
          <w:vertAlign w:val="baseline"/>
          <w:rtl w:val="0"/>
        </w:rPr>
        <w:t xml:space="preserve"> of </w:t>
      </w:r>
      <w:r>
        <w:rPr>
          <w:rFonts w:hint="default" w:ascii="Times New Roman" w:hAnsi="Times New Roman" w:eastAsia="Times New Roman" w:cs="Times New Roman"/>
          <w:b/>
          <w:sz w:val="27"/>
          <w:szCs w:val="27"/>
          <w:rtl w:val="0"/>
        </w:rPr>
        <w:t>KIIT University</w:t>
      </w:r>
      <w:r>
        <w:rPr>
          <w:rFonts w:hint="default" w:ascii="Times New Roman" w:hAnsi="Times New Roman" w:eastAsia="Times New Roman" w:cs="Times New Roman"/>
          <w:sz w:val="27"/>
          <w:szCs w:val="27"/>
          <w:vertAlign w:val="baseline"/>
          <w:rtl w:val="0"/>
        </w:rPr>
        <w:t xml:space="preserve"> for his expert guidance and continuous encouragement throughout to see that this project </w:t>
      </w:r>
      <w:r>
        <w:rPr>
          <w:rFonts w:hint="default" w:ascii="Times New Roman" w:hAnsi="Times New Roman" w:cs="Times New Roman"/>
          <w:sz w:val="27"/>
          <w:szCs w:val="27"/>
          <w:rtl w:val="0"/>
        </w:rPr>
        <w:t>meets</w:t>
      </w:r>
      <w:r>
        <w:rPr>
          <w:rFonts w:hint="default" w:ascii="Times New Roman" w:hAnsi="Times New Roman" w:eastAsia="Times New Roman" w:cs="Times New Roman"/>
          <w:sz w:val="27"/>
          <w:szCs w:val="27"/>
          <w:vertAlign w:val="baseline"/>
          <w:rtl w:val="0"/>
        </w:rPr>
        <w:t xml:space="preserve"> its target since its commencement to its completion. </w:t>
      </w:r>
    </w:p>
    <w:p w14:paraId="00000097">
      <w:pPr>
        <w:spacing w:line="306" w:lineRule="auto"/>
        <w:ind w:left="0" w:firstLine="0"/>
        <w:jc w:val="both"/>
        <w:rPr>
          <w:rFonts w:hint="default" w:ascii="Times New Roman" w:hAnsi="Times New Roman" w:cs="Times New Roman"/>
          <w:sz w:val="27"/>
          <w:szCs w:val="27"/>
        </w:rPr>
      </w:pPr>
    </w:p>
    <w:p w14:paraId="00000098">
      <w:pPr>
        <w:spacing w:line="306" w:lineRule="auto"/>
        <w:ind w:left="0" w:firstLine="0"/>
        <w:jc w:val="both"/>
        <w:rPr>
          <w:rFonts w:hint="default" w:ascii="Times New Roman" w:hAnsi="Times New Roman" w:cs="Times New Roman"/>
          <w:sz w:val="27"/>
          <w:szCs w:val="27"/>
        </w:rPr>
      </w:pPr>
    </w:p>
    <w:p w14:paraId="00000099">
      <w:pPr>
        <w:rPr>
          <w:rFonts w:hint="default" w:ascii="Times New Roman" w:hAnsi="Times New Roman" w:eastAsia="Times New Roman" w:cs="Times New Roman"/>
          <w:vertAlign w:val="baseline"/>
        </w:rPr>
      </w:pPr>
    </w:p>
    <w:p w14:paraId="0000009A">
      <w:pPr>
        <w:spacing w:line="326" w:lineRule="auto"/>
        <w:ind w:left="4950" w:firstLine="135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Kunal Kewat </w:t>
      </w:r>
    </w:p>
    <w:p w14:paraId="0000009B">
      <w:pPr>
        <w:spacing w:line="326" w:lineRule="auto"/>
        <w:ind w:left="4950" w:firstLine="135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Nawsad Ansari </w:t>
      </w:r>
    </w:p>
    <w:p w14:paraId="0000009C">
      <w:pPr>
        <w:spacing w:line="326" w:lineRule="auto"/>
        <w:ind w:left="4950" w:firstLine="135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 xml:space="preserve">Rohit Gupta </w:t>
      </w:r>
    </w:p>
    <w:p w14:paraId="0000009D">
      <w:pPr>
        <w:spacing w:line="326" w:lineRule="auto"/>
        <w:ind w:left="4950" w:firstLine="135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Sandip Kumar Sah</w:t>
      </w:r>
    </w:p>
    <w:p w14:paraId="0000009E">
      <w:pPr>
        <w:spacing w:line="326" w:lineRule="auto"/>
        <w:ind w:left="4950" w:firstLine="1350"/>
        <w:rPr>
          <w:rFonts w:hint="default" w:ascii="Times New Roman" w:hAnsi="Times New Roman" w:eastAsia="Times New Roman" w:cs="Times New Roman"/>
          <w:b/>
          <w:sz w:val="33"/>
          <w:szCs w:val="33"/>
        </w:rPr>
      </w:pPr>
      <w:r>
        <w:rPr>
          <w:rFonts w:hint="default" w:ascii="Times New Roman" w:hAnsi="Times New Roman" w:eastAsia="Times New Roman" w:cs="Times New Roman"/>
          <w:b/>
          <w:sz w:val="33"/>
          <w:szCs w:val="33"/>
          <w:rtl w:val="0"/>
        </w:rPr>
        <w:t>Anmol Mishra</w:t>
      </w:r>
    </w:p>
    <w:p w14:paraId="0000009F">
      <w:pPr>
        <w:jc w:val="right"/>
        <w:rPr>
          <w:rFonts w:hint="default" w:ascii="Times New Roman" w:hAnsi="Times New Roman" w:eastAsia="Times New Roman" w:cs="Times New Roman"/>
          <w:b/>
          <w:sz w:val="33"/>
          <w:szCs w:val="33"/>
        </w:rPr>
        <w:sectPr>
          <w:pgSz w:w="11900" w:h="16838"/>
          <w:pgMar w:top="1273" w:right="1386" w:bottom="1440" w:left="1400" w:header="0" w:footer="0" w:gutter="0"/>
          <w:cols w:space="720" w:num="1"/>
        </w:sectPr>
      </w:pPr>
    </w:p>
    <w:p w14:paraId="000000A0">
      <w:pPr>
        <w:ind w:right="-53"/>
        <w:jc w:val="center"/>
        <w:rPr>
          <w:rFonts w:hint="default" w:ascii="Times New Roman" w:hAnsi="Times New Roman" w:eastAsia="Times New Roman" w:cs="Times New Roman"/>
          <w:b/>
          <w:sz w:val="39"/>
          <w:szCs w:val="39"/>
          <w:vertAlign w:val="baseline"/>
        </w:rPr>
      </w:pPr>
    </w:p>
    <w:p w14:paraId="000000A1">
      <w:pPr>
        <w:ind w:right="-53"/>
        <w:jc w:val="center"/>
        <w:rPr>
          <w:rFonts w:hint="default" w:ascii="Times New Roman" w:hAnsi="Times New Roman" w:eastAsia="Times New Roman" w:cs="Times New Roman"/>
          <w:b/>
          <w:sz w:val="39"/>
          <w:szCs w:val="39"/>
          <w:vertAlign w:val="baseline"/>
        </w:rPr>
      </w:pPr>
    </w:p>
    <w:p w14:paraId="000000A2">
      <w:pPr>
        <w:ind w:right="-53"/>
        <w:jc w:val="center"/>
        <w:rPr>
          <w:rFonts w:hint="default" w:ascii="Times New Roman" w:hAnsi="Times New Roman" w:eastAsia="Times New Roman" w:cs="Times New Roman"/>
          <w:b/>
          <w:sz w:val="39"/>
          <w:szCs w:val="39"/>
          <w:vertAlign w:val="baseline"/>
        </w:rPr>
      </w:pPr>
      <w:r>
        <w:rPr>
          <w:rFonts w:hint="default" w:ascii="Times New Roman" w:hAnsi="Times New Roman" w:eastAsia="Times New Roman" w:cs="Times New Roman"/>
          <w:b/>
          <w:sz w:val="39"/>
          <w:szCs w:val="39"/>
          <w:vertAlign w:val="baseline"/>
          <w:rtl w:val="0"/>
        </w:rPr>
        <w:t>ABSTRACT</w:t>
      </w:r>
    </w:p>
    <w:p w14:paraId="000000A3">
      <w:pPr>
        <w:rPr>
          <w:rFonts w:hint="default" w:ascii="Times New Roman" w:hAnsi="Times New Roman" w:eastAsia="Times New Roman" w:cs="Times New Roman"/>
          <w:vertAlign w:val="baseline"/>
        </w:rPr>
      </w:pPr>
    </w:p>
    <w:p w14:paraId="000000A4">
      <w:pPr>
        <w:rPr>
          <w:rFonts w:hint="default" w:ascii="Times New Roman" w:hAnsi="Times New Roman" w:eastAsia="Times New Roman" w:cs="Times New Roman"/>
          <w:vertAlign w:val="baseline"/>
        </w:rPr>
      </w:pPr>
    </w:p>
    <w:p w14:paraId="000000A5">
      <w:pPr>
        <w:spacing w:before="240" w:after="240"/>
        <w:jc w:val="both"/>
        <w:rPr>
          <w:rFonts w:hint="default" w:ascii="Times New Roman" w:hAnsi="Times New Roman" w:eastAsia="Times New Roman" w:cs="Times New Roman"/>
          <w:sz w:val="27"/>
          <w:szCs w:val="27"/>
        </w:rPr>
      </w:pPr>
      <w:r>
        <w:rPr>
          <w:rFonts w:hint="default" w:ascii="Times New Roman" w:hAnsi="Times New Roman" w:cs="Times New Roman"/>
          <w:sz w:val="27"/>
          <w:szCs w:val="27"/>
          <w:rtl w:val="0"/>
        </w:rPr>
        <w:t xml:space="preserve">With the rapid development of web technologies, service-oriented industries especially restaurants have undergone transformational changes. Modern customers expect faster, more reliable, and user-friendly services, driving the demand for digital systems that can efficiently manage daily operations. Traditional manual methods often lead to issues such as human error, slow service, and poor data management, all of which reduce staff efficiency and lower customer satisfaction. To address these problems, this project introduces </w:t>
      </w:r>
      <w:r>
        <w:rPr>
          <w:rFonts w:hint="default" w:ascii="Times New Roman" w:hAnsi="Times New Roman" w:cs="Times New Roman"/>
          <w:b/>
          <w:sz w:val="27"/>
          <w:szCs w:val="27"/>
          <w:rtl w:val="0"/>
        </w:rPr>
        <w:t>FoodMandu</w:t>
      </w:r>
      <w:r>
        <w:rPr>
          <w:rFonts w:hint="default" w:ascii="Times New Roman" w:hAnsi="Times New Roman" w:cs="Times New Roman"/>
          <w:sz w:val="27"/>
          <w:szCs w:val="27"/>
          <w:rtl w:val="0"/>
        </w:rPr>
        <w:t>, a web-based restaurant management solution aimed at automating core functions such as staff coordination, reservation cancellations, table bookings, and user account management. Developed using HTML, CSS, PHP, and MySQL, this platform acts as a robust bridge between business operations and customer service, ensuring smoother workflows and an improved user experience.</w:t>
      </w:r>
    </w:p>
    <w:p w14:paraId="000000A6">
      <w:pPr>
        <w:spacing w:before="240" w:after="240"/>
        <w:jc w:val="both"/>
        <w:rPr>
          <w:rFonts w:hint="default" w:ascii="Times New Roman" w:hAnsi="Times New Roman" w:eastAsia="Times New Roman" w:cs="Times New Roman"/>
          <w:sz w:val="29"/>
          <w:szCs w:val="29"/>
        </w:rPr>
      </w:pPr>
    </w:p>
    <w:p w14:paraId="000000A7">
      <w:pPr>
        <w:spacing w:before="240" w:after="240"/>
        <w:jc w:val="both"/>
        <w:rPr>
          <w:rFonts w:hint="default" w:ascii="Times New Roman" w:hAnsi="Times New Roman" w:cs="Times New Roman"/>
          <w:sz w:val="27"/>
          <w:szCs w:val="27"/>
        </w:rPr>
      </w:pPr>
      <w:r>
        <w:rPr>
          <w:rFonts w:hint="default" w:ascii="Times New Roman" w:hAnsi="Times New Roman" w:cs="Times New Roman"/>
          <w:sz w:val="27"/>
          <w:szCs w:val="27"/>
          <w:highlight w:val="white"/>
          <w:rtl w:val="0"/>
        </w:rPr>
        <w:t>The system has two accesses to customers and staff. Customers can register their accounts without personal interaction and see the table that can be used. On the other hand, employees can safely enter and manage the data for reservations, cancel trend monitoring and update operating notes safely into systems to update their operating notes. Foodmandu focuses on simplicity, speed and efficiency, unlike one user type or an overly complex conventional system. This platform is designed to be easy and easy to respond to, so we try to digitize the service by distributing small and medium -sized scale to the restaurant. This report presents a detailed overview of architecture, system development and implementation processes, the effects of restaurants and customer participation.</w:t>
      </w:r>
    </w:p>
    <w:p w14:paraId="000000A8">
      <w:pPr>
        <w:rPr>
          <w:rFonts w:hint="default" w:ascii="Times New Roman" w:hAnsi="Times New Roman" w:eastAsia="Times New Roman" w:cs="Times New Roman"/>
          <w:sz w:val="29"/>
          <w:szCs w:val="29"/>
        </w:rPr>
      </w:pPr>
    </w:p>
    <w:p w14:paraId="000000A9">
      <w:pPr>
        <w:rPr>
          <w:rFonts w:hint="default" w:ascii="Times New Roman" w:hAnsi="Times New Roman" w:eastAsia="Times New Roman" w:cs="Times New Roman"/>
          <w:sz w:val="29"/>
          <w:szCs w:val="29"/>
        </w:rPr>
      </w:pPr>
    </w:p>
    <w:p w14:paraId="000000AA">
      <w:pPr>
        <w:jc w:val="both"/>
        <w:rPr>
          <w:rFonts w:hint="default" w:ascii="Times New Roman" w:hAnsi="Times New Roman" w:eastAsia="Times New Roman" w:cs="Times New Roman"/>
          <w:sz w:val="27"/>
          <w:szCs w:val="27"/>
          <w:vertAlign w:val="baseline"/>
        </w:rPr>
        <w:sectPr>
          <w:pgSz w:w="11900" w:h="16838"/>
          <w:pgMar w:top="1273" w:right="1440" w:bottom="1440" w:left="1400" w:header="0" w:footer="0" w:gutter="0"/>
          <w:cols w:space="720" w:num="1"/>
        </w:sectPr>
      </w:pPr>
      <w:r>
        <w:rPr>
          <w:rFonts w:hint="default" w:ascii="Times New Roman" w:hAnsi="Times New Roman" w:eastAsia="Times New Roman" w:cs="Times New Roman"/>
          <w:b/>
          <w:sz w:val="27"/>
          <w:szCs w:val="27"/>
          <w:vertAlign w:val="baseline"/>
          <w:rtl w:val="0"/>
        </w:rPr>
        <w:t>Keywords:</w:t>
      </w:r>
      <w:r>
        <w:rPr>
          <w:rFonts w:hint="default" w:ascii="Times New Roman" w:hAnsi="Times New Roman" w:eastAsia="Times New Roman" w:cs="Times New Roman"/>
          <w:sz w:val="27"/>
          <w:szCs w:val="27"/>
          <w:vertAlign w:val="baseline"/>
          <w:rtl w:val="0"/>
        </w:rPr>
        <w:t xml:space="preserve"> </w:t>
      </w:r>
      <w:r>
        <w:rPr>
          <w:rFonts w:hint="default" w:ascii="Times New Roman" w:hAnsi="Times New Roman" w:eastAsia="Times New Roman" w:cs="Times New Roman"/>
          <w:sz w:val="27"/>
          <w:szCs w:val="27"/>
          <w:rtl w:val="0"/>
        </w:rPr>
        <w:t>Restaurant Management, Online Reservation System, Web-Based      Application, PHP and MySQL Integration, Automated Booking System</w:t>
      </w:r>
    </w:p>
    <w:p w14:paraId="000000AB">
      <w:pPr>
        <w:rPr>
          <w:rFonts w:hint="default" w:ascii="Times New Roman" w:hAnsi="Times New Roman" w:eastAsia="Times New Roman" w:cs="Times New Roman"/>
          <w:vertAlign w:val="baseline"/>
        </w:rPr>
      </w:pPr>
    </w:p>
    <w:p w14:paraId="000000AC">
      <w:pPr>
        <w:rPr>
          <w:rFonts w:hint="default" w:ascii="Times New Roman" w:hAnsi="Times New Roman" w:eastAsia="Times New Roman" w:cs="Times New Roman"/>
          <w:vertAlign w:val="baseline"/>
        </w:rPr>
      </w:pPr>
    </w:p>
    <w:p w14:paraId="000000AD">
      <w:pPr>
        <w:rPr>
          <w:rFonts w:hint="default" w:ascii="Times New Roman" w:hAnsi="Times New Roman" w:eastAsia="Times New Roman" w:cs="Times New Roman"/>
          <w:vertAlign w:val="baseline"/>
        </w:rPr>
      </w:pPr>
    </w:p>
    <w:p w14:paraId="000000AE">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Contents</w:t>
      </w:r>
    </w:p>
    <w:p w14:paraId="000000AF">
      <w:pPr>
        <w:rPr>
          <w:rFonts w:hint="default" w:ascii="Times New Roman" w:hAnsi="Times New Roman" w:eastAsia="Times New Roman" w:cs="Times New Roman"/>
          <w:vertAlign w:val="baseline"/>
        </w:rPr>
      </w:pPr>
    </w:p>
    <w:p w14:paraId="000000B0">
      <w:pPr>
        <w:rPr>
          <w:rFonts w:hint="default" w:ascii="Times New Roman" w:hAnsi="Times New Roman" w:eastAsia="Times New Roman" w:cs="Times New Roman"/>
        </w:rPr>
      </w:pPr>
    </w:p>
    <w:tbl>
      <w:tblPr>
        <w:tblStyle w:val="15"/>
        <w:tblpPr w:leftFromText="180" w:rightFromText="180" w:vertAnchor="text" w:tblpX="-19" w:tblpY="434"/>
        <w:tblW w:w="91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0"/>
        <w:gridCol w:w="600"/>
        <w:gridCol w:w="825"/>
        <w:gridCol w:w="6675"/>
        <w:gridCol w:w="720"/>
      </w:tblGrid>
      <w:tr w14:paraId="7CEFA6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1">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1</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2">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5">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1</w:t>
            </w:r>
          </w:p>
        </w:tc>
      </w:tr>
      <w:tr w14:paraId="5EA051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6">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2</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7">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Basic Concepts/ Literature Review</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BA">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2</w:t>
            </w:r>
          </w:p>
        </w:tc>
      </w:tr>
      <w:tr w14:paraId="36E30C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0">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1">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Problem Statement / Requirement Specifications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4">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w:t>
            </w:r>
          </w:p>
        </w:tc>
      </w:tr>
      <w:tr w14:paraId="213F0C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5">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6">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7">
            <w:pPr>
              <w:ind w:left="60" w:firstLine="135"/>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Project Planning...........................</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9">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3-4</w:t>
            </w:r>
          </w:p>
        </w:tc>
      </w:tr>
      <w:tr w14:paraId="61B6F7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A">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B">
            <w:pPr>
              <w:ind w:firstLine="120"/>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vertAlign w:val="baseline"/>
                <w:rtl w:val="0"/>
              </w:rPr>
              <w:t>3.2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C">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  Project Analysis (SRS).................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E">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5-7</w:t>
            </w:r>
          </w:p>
        </w:tc>
      </w:tr>
      <w:tr w14:paraId="3A1C6D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CF">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0">
            <w:pPr>
              <w:ind w:firstLine="120"/>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vertAlign w:val="baseline"/>
                <w:rtl w:val="0"/>
              </w:rPr>
              <w:t>3.3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1">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 System Design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3">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8-9</w:t>
            </w:r>
          </w:p>
        </w:tc>
      </w:tr>
      <w:tr w14:paraId="402C3C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4">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5">
            <w:pPr>
              <w:ind w:firstLine="120"/>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6">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3.3.1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7">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 Design Constraints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8">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10-11</w:t>
            </w:r>
          </w:p>
        </w:tc>
      </w:tr>
      <w:tr w14:paraId="02D67D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9">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A">
            <w:pPr>
              <w:ind w:firstLine="120"/>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B">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3.3.2</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C">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 System Architecture (UML) / Block Diagram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D">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12-1</w:t>
            </w:r>
            <w:r>
              <w:rPr>
                <w:rFonts w:hint="default" w:ascii="Times New Roman" w:hAnsi="Times New Roman" w:eastAsia="Times New Roman" w:cs="Times New Roman"/>
                <w:sz w:val="27"/>
                <w:szCs w:val="27"/>
                <w:vertAlign w:val="baseline"/>
                <w:rtl w:val="0"/>
                <w:lang w:val="en-US"/>
              </w:rPr>
              <w:t>6</w:t>
            </w:r>
          </w:p>
        </w:tc>
      </w:tr>
      <w:tr w14:paraId="096E42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E">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4</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DF">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Implementation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2">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17</w:t>
            </w:r>
          </w:p>
        </w:tc>
      </w:tr>
      <w:tr w14:paraId="1B4BF5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3">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4">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4.1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5">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Methodology / Proposal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7">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17</w:t>
            </w:r>
          </w:p>
        </w:tc>
      </w:tr>
      <w:tr w14:paraId="74231C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8">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9">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4.2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A">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Testing  / Verification Plan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C">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18</w:t>
            </w:r>
          </w:p>
        </w:tc>
      </w:tr>
      <w:tr w14:paraId="4ACEA4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D">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E">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4.3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EF">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Result Analysis / Screenshots ………….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1">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18</w:t>
            </w:r>
          </w:p>
        </w:tc>
      </w:tr>
      <w:tr w14:paraId="3FF28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2">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3">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4.4</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4">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Quality Assurance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6">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19</w:t>
            </w:r>
          </w:p>
        </w:tc>
      </w:tr>
      <w:tr w14:paraId="6EC5C5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7">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5</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8">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Standard Adopted</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B">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20</w:t>
            </w:r>
          </w:p>
        </w:tc>
      </w:tr>
      <w:tr w14:paraId="733F25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C">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D">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5.1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0FE">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Design Standards . . . . . . . . . . . . . . .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0">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20</w:t>
            </w:r>
          </w:p>
        </w:tc>
      </w:tr>
      <w:tr w14:paraId="6EE41F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1">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2">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5.2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3">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Coding Standards . . . . . . . . . . . . ….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5">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2</w:t>
            </w:r>
            <w:r>
              <w:rPr>
                <w:rFonts w:hint="default" w:ascii="Times New Roman" w:hAnsi="Times New Roman" w:eastAsia="Times New Roman" w:cs="Times New Roman"/>
                <w:sz w:val="27"/>
                <w:szCs w:val="27"/>
                <w:vertAlign w:val="baseline"/>
                <w:rtl w:val="0"/>
                <w:lang w:val="en-US"/>
              </w:rPr>
              <w:t>0-23</w:t>
            </w:r>
          </w:p>
        </w:tc>
      </w:tr>
      <w:tr w14:paraId="6642E2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6">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7">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5.3</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8">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Testing Standards . . . . . . . . . . . . . .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A">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2</w:t>
            </w:r>
            <w:r>
              <w:rPr>
                <w:rFonts w:hint="default" w:ascii="Times New Roman" w:hAnsi="Times New Roman" w:eastAsia="Times New Roman" w:cs="Times New Roman"/>
                <w:sz w:val="27"/>
                <w:szCs w:val="27"/>
                <w:vertAlign w:val="baseline"/>
                <w:rtl w:val="0"/>
                <w:lang w:val="en-US"/>
              </w:rPr>
              <w:t>3</w:t>
            </w:r>
          </w:p>
        </w:tc>
      </w:tr>
      <w:tr w14:paraId="285299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B">
            <w:pPr>
              <w:jc w:val="cente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6</w:t>
            </w:r>
          </w:p>
        </w:tc>
        <w:tc>
          <w:tcPr>
            <w:gridSpan w:val="3"/>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C">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Conclusion and Future Scope</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0F">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2</w:t>
            </w:r>
            <w:r>
              <w:rPr>
                <w:rFonts w:hint="default" w:ascii="Times New Roman" w:hAnsi="Times New Roman" w:eastAsia="Times New Roman" w:cs="Times New Roman"/>
                <w:sz w:val="27"/>
                <w:szCs w:val="27"/>
                <w:vertAlign w:val="baseline"/>
                <w:rtl w:val="0"/>
                <w:lang w:val="en-US"/>
              </w:rPr>
              <w:t>4-25</w:t>
            </w:r>
          </w:p>
        </w:tc>
      </w:tr>
      <w:tr w14:paraId="1EC961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0">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1">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6.1</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2">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Conclusion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4">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2</w:t>
            </w:r>
            <w:r>
              <w:rPr>
                <w:rFonts w:hint="default" w:ascii="Times New Roman" w:hAnsi="Times New Roman" w:eastAsia="Times New Roman" w:cs="Times New Roman"/>
                <w:sz w:val="27"/>
                <w:szCs w:val="27"/>
                <w:vertAlign w:val="baseline"/>
                <w:rtl w:val="0"/>
                <w:lang w:val="en-US"/>
              </w:rPr>
              <w:t>4</w:t>
            </w:r>
          </w:p>
        </w:tc>
      </w:tr>
      <w:tr w14:paraId="7BB8A4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5">
            <w:pPr>
              <w:jc w:val="center"/>
              <w:rPr>
                <w:rFonts w:hint="default" w:ascii="Times New Roman" w:hAnsi="Times New Roman" w:eastAsia="Times New Roman" w:cs="Times New Roman"/>
                <w:sz w:val="24"/>
                <w:szCs w:val="24"/>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6">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6.2</w:t>
            </w:r>
          </w:p>
        </w:tc>
        <w:tc>
          <w:tcPr>
            <w:gridSpan w:val="2"/>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7">
            <w:pPr>
              <w:ind w:left="60" w:firstLine="0"/>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Future Scope ……………………….</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9">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rtl w:val="0"/>
              </w:rPr>
              <w:t>2</w:t>
            </w:r>
            <w:r>
              <w:rPr>
                <w:rFonts w:hint="default" w:ascii="Times New Roman" w:hAnsi="Times New Roman" w:eastAsia="Times New Roman" w:cs="Times New Roman"/>
                <w:sz w:val="27"/>
                <w:szCs w:val="27"/>
                <w:vertAlign w:val="baseline"/>
                <w:rtl w:val="0"/>
                <w:lang w:val="en-US"/>
              </w:rPr>
              <w:t>5</w:t>
            </w:r>
          </w:p>
        </w:tc>
      </w:tr>
      <w:tr w14:paraId="27C22F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A">
            <w:pPr>
              <w:rPr>
                <w:rFonts w:hint="default" w:ascii="Times New Roman" w:hAnsi="Times New Roman" w:eastAsia="Times New Roman" w:cs="Times New Roman"/>
                <w:sz w:val="27"/>
                <w:szCs w:val="27"/>
                <w:vertAlign w:val="baseline"/>
              </w:rPr>
            </w:pPr>
            <w:r>
              <w:rPr>
                <w:rFonts w:hint="default" w:ascii="Times New Roman" w:hAnsi="Times New Roman" w:eastAsia="Times New Roman" w:cs="Times New Roman"/>
                <w:sz w:val="27"/>
                <w:szCs w:val="27"/>
                <w:vertAlign w:val="baseline"/>
                <w:rtl w:val="0"/>
              </w:rPr>
              <w:t xml:space="preserve">  References</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E">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26</w:t>
            </w:r>
          </w:p>
        </w:tc>
      </w:tr>
      <w:tr w14:paraId="76EEF1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1F">
            <w:pPr>
              <w:ind w:firstLine="270" w:firstLineChars="100"/>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Individual Contribution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000123">
            <w:pPr>
              <w:jc w:val="center"/>
              <w:rPr>
                <w:rFonts w:hint="default" w:ascii="Times New Roman" w:hAnsi="Times New Roman" w:eastAsia="Times New Roman" w:cs="Times New Roman"/>
                <w:sz w:val="27"/>
                <w:szCs w:val="27"/>
                <w:vertAlign w:val="baseline"/>
                <w:lang w:val="en-US"/>
              </w:rPr>
            </w:pPr>
            <w:r>
              <w:rPr>
                <w:rFonts w:hint="default" w:ascii="Times New Roman" w:hAnsi="Times New Roman" w:eastAsia="Times New Roman" w:cs="Times New Roman"/>
                <w:sz w:val="27"/>
                <w:szCs w:val="27"/>
                <w:vertAlign w:val="baseline"/>
                <w:lang w:val="en-US"/>
              </w:rPr>
              <w:t>27-31</w:t>
            </w:r>
          </w:p>
        </w:tc>
      </w:tr>
      <w:tr w14:paraId="11B4CB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gridSpan w:val="4"/>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48F4E28">
            <w:pPr>
              <w:ind w:firstLine="270" w:firstLineChars="100"/>
              <w:rPr>
                <w:rFonts w:hint="default" w:ascii="Times New Roman" w:hAnsi="Times New Roman" w:eastAsia="Times New Roman" w:cs="Times New Roman"/>
                <w:sz w:val="27"/>
                <w:szCs w:val="27"/>
                <w:vertAlign w:val="baseline"/>
                <w:rtl w:val="0"/>
              </w:rPr>
            </w:pPr>
            <w:r>
              <w:rPr>
                <w:rFonts w:hint="default" w:ascii="Times New Roman" w:hAnsi="Times New Roman" w:eastAsia="Times New Roman" w:cs="Times New Roman"/>
                <w:sz w:val="27"/>
                <w:szCs w:val="27"/>
                <w:vertAlign w:val="baseline"/>
                <w:rtl w:val="0"/>
              </w:rPr>
              <w:t>Plagiarism Report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619E5478">
            <w:pPr>
              <w:jc w:val="center"/>
              <w:rPr>
                <w:rFonts w:hint="default" w:ascii="Times New Roman" w:hAnsi="Times New Roman" w:eastAsia="Times New Roman" w:cs="Times New Roman"/>
                <w:sz w:val="27"/>
                <w:szCs w:val="27"/>
                <w:vertAlign w:val="baseline"/>
                <w:rtl w:val="0"/>
                <w:lang w:val="en-US"/>
              </w:rPr>
            </w:pPr>
            <w:r>
              <w:rPr>
                <w:rFonts w:hint="default" w:ascii="Times New Roman" w:hAnsi="Times New Roman" w:eastAsia="Times New Roman" w:cs="Times New Roman"/>
                <w:sz w:val="27"/>
                <w:szCs w:val="27"/>
                <w:vertAlign w:val="baseline"/>
                <w:rtl w:val="0"/>
                <w:lang w:val="en-US"/>
              </w:rPr>
              <w:t>32</w:t>
            </w:r>
          </w:p>
        </w:tc>
      </w:tr>
    </w:tbl>
    <w:p w14:paraId="3664D34A">
      <w:pPr>
        <w:rPr>
          <w:rFonts w:hint="default" w:ascii="Times New Roman" w:hAnsi="Times New Roman" w:eastAsia="Times New Roman" w:cs="Times New Roman"/>
        </w:rPr>
        <w:sectPr>
          <w:pgSz w:w="11900" w:h="16838"/>
          <w:pgMar w:top="1355" w:right="1386" w:bottom="1440" w:left="1400" w:header="0" w:footer="0" w:gutter="0"/>
          <w:cols w:space="720" w:num="1"/>
        </w:sectPr>
      </w:pPr>
      <w:bookmarkStart w:id="1" w:name="h82srwiuz28b" w:colFirst="0" w:colLast="0"/>
      <w:bookmarkEnd w:id="1"/>
    </w:p>
    <w:p w14:paraId="00000125">
      <w:pPr>
        <w:rPr>
          <w:rFonts w:hint="default" w:ascii="Times New Roman" w:hAnsi="Times New Roman" w:eastAsia="Times New Roman" w:cs="Times New Roman"/>
          <w:vertAlign w:val="baseline"/>
        </w:rPr>
      </w:pPr>
    </w:p>
    <w:p w14:paraId="00000126">
      <w:pPr>
        <w:rPr>
          <w:rFonts w:hint="default" w:ascii="Times New Roman" w:hAnsi="Times New Roman" w:eastAsia="Times New Roman" w:cs="Times New Roman"/>
          <w:vertAlign w:val="baseline"/>
        </w:rPr>
      </w:pPr>
    </w:p>
    <w:p w14:paraId="00000127">
      <w:pPr>
        <w:rPr>
          <w:rFonts w:hint="default" w:ascii="Times New Roman" w:hAnsi="Times New Roman" w:eastAsia="Times New Roman" w:cs="Times New Roman"/>
          <w:vertAlign w:val="baseline"/>
        </w:rPr>
      </w:pPr>
    </w:p>
    <w:p w14:paraId="00000128">
      <w:pPr>
        <w:rPr>
          <w:rFonts w:hint="default" w:ascii="Times New Roman" w:hAnsi="Times New Roman" w:eastAsia="Times New Roman" w:cs="Times New Roman"/>
          <w:vertAlign w:val="baseline"/>
        </w:rPr>
      </w:pPr>
    </w:p>
    <w:p w14:paraId="00000129">
      <w:pPr>
        <w:rPr>
          <w:rFonts w:hint="default" w:ascii="Times New Roman" w:hAnsi="Times New Roman" w:eastAsia="Times New Roman" w:cs="Times New Roman"/>
          <w:vertAlign w:val="baseline"/>
        </w:rPr>
      </w:pPr>
    </w:p>
    <w:p w14:paraId="0000012A">
      <w:pPr>
        <w:rPr>
          <w:rFonts w:hint="default" w:ascii="Times New Roman" w:hAnsi="Times New Roman" w:eastAsia="Times New Roman" w:cs="Times New Roman"/>
          <w:vertAlign w:val="baseline"/>
        </w:rPr>
      </w:pPr>
    </w:p>
    <w:p w14:paraId="0000012B">
      <w:pPr>
        <w:rPr>
          <w:rFonts w:hint="default" w:ascii="Times New Roman" w:hAnsi="Times New Roman" w:eastAsia="Times New Roman" w:cs="Times New Roman"/>
          <w:vertAlign w:val="baseline"/>
        </w:rPr>
      </w:pPr>
    </w:p>
    <w:p w14:paraId="0000012C">
      <w:pPr>
        <w:rPr>
          <w:rFonts w:hint="default" w:ascii="Times New Roman" w:hAnsi="Times New Roman" w:eastAsia="Times New Roman" w:cs="Times New Roman"/>
          <w:vertAlign w:val="baseline"/>
        </w:rPr>
      </w:pPr>
    </w:p>
    <w:p w14:paraId="0000012D">
      <w:pPr>
        <w:rPr>
          <w:rFonts w:hint="default" w:ascii="Times New Roman" w:hAnsi="Times New Roman" w:eastAsia="Times New Roman" w:cs="Times New Roman"/>
          <w:vertAlign w:val="baseline"/>
        </w:rPr>
      </w:pPr>
    </w:p>
    <w:p w14:paraId="0000012E">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List of Figures</w:t>
      </w:r>
    </w:p>
    <w:p w14:paraId="0000012F">
      <w:pPr>
        <w:rPr>
          <w:rFonts w:hint="default" w:ascii="Times New Roman" w:hAnsi="Times New Roman" w:eastAsia="Times New Roman" w:cs="Times New Roman"/>
          <w:vertAlign w:val="baseline"/>
        </w:rPr>
      </w:pPr>
    </w:p>
    <w:p w14:paraId="00000130">
      <w:pPr>
        <w:rPr>
          <w:rFonts w:hint="default" w:ascii="Times New Roman" w:hAnsi="Times New Roman" w:eastAsia="Times New Roman" w:cs="Times New Roman"/>
          <w:sz w:val="27"/>
          <w:szCs w:val="27"/>
        </w:rPr>
      </w:pPr>
    </w:p>
    <w:tbl>
      <w:tblPr>
        <w:tblStyle w:val="16"/>
        <w:tblW w:w="9780" w:type="dxa"/>
        <w:tblInd w:w="-3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7365"/>
        <w:gridCol w:w="1260"/>
      </w:tblGrid>
      <w:tr w14:paraId="4CAEA00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3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1">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S.no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2">
            <w:pPr>
              <w:jc w:val="center"/>
              <w:rPr>
                <w:rFonts w:hint="default" w:ascii="Times New Roman" w:hAnsi="Times New Roman" w:eastAsia="Times New Roman" w:cs="Times New Roman"/>
                <w:sz w:val="32"/>
                <w:szCs w:val="32"/>
              </w:rPr>
            </w:pPr>
            <w:r>
              <w:rPr>
                <w:rFonts w:hint="default" w:ascii="Times New Roman" w:hAnsi="Times New Roman" w:eastAsia="Times New Roman" w:cs="Times New Roman"/>
                <w:sz w:val="47"/>
                <w:szCs w:val="47"/>
                <w:rtl w:val="0"/>
              </w:rPr>
              <w:t xml:space="preserve"> </w:t>
            </w:r>
            <w:r>
              <w:rPr>
                <w:rFonts w:hint="default" w:ascii="Times New Roman" w:hAnsi="Times New Roman" w:eastAsia="Times New Roman" w:cs="Times New Roman"/>
                <w:sz w:val="32"/>
                <w:szCs w:val="32"/>
                <w:rtl w:val="0"/>
              </w:rPr>
              <w:t xml:space="preserve"> List of Figures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3">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Page no</w:t>
            </w:r>
          </w:p>
        </w:tc>
      </w:tr>
      <w:tr w14:paraId="2E414A4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4">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rtl w:val="0"/>
              </w:rPr>
              <w:t>1.1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5">
            <w:pPr>
              <w:ind w:right="2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3"/>
                <w:szCs w:val="23"/>
                <w:rtl w:val="0"/>
              </w:rPr>
              <w:t>Data Consolidation from Distributed Datastores into a Central Repository….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6">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rtl w:val="0"/>
              </w:rPr>
              <w:t>1</w:t>
            </w:r>
          </w:p>
        </w:tc>
      </w:tr>
      <w:tr w14:paraId="4CD861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7">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3.3.1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8">
            <w:pP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Design Constraints………………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9">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rtl w:val="0"/>
              </w:rPr>
              <w:t>10</w:t>
            </w:r>
          </w:p>
        </w:tc>
      </w:tr>
      <w:tr w14:paraId="3E9673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3"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A">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3.3.2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B">
            <w:pPr>
              <w:rPr>
                <w:rFonts w:hint="default" w:ascii="Times New Roman" w:hAnsi="Times New Roman" w:eastAsia="Times New Roman" w:cs="Times New Roman"/>
                <w:sz w:val="27"/>
                <w:szCs w:val="27"/>
              </w:rPr>
            </w:pPr>
            <w:r>
              <w:rPr>
                <w:rFonts w:hint="default" w:ascii="Times New Roman" w:hAnsi="Times New Roman" w:eastAsia="Times New Roman" w:cs="Times New Roman"/>
                <w:sz w:val="22"/>
                <w:szCs w:val="22"/>
                <w:rtl w:val="0"/>
              </w:rPr>
              <w:t>Use Case Diagrams……………...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C">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rtl w:val="0"/>
              </w:rPr>
              <w:t>1</w:t>
            </w:r>
            <w:r>
              <w:rPr>
                <w:rFonts w:hint="default" w:ascii="Times New Roman" w:hAnsi="Times New Roman" w:eastAsia="Times New Roman" w:cs="Times New Roman"/>
                <w:sz w:val="27"/>
                <w:szCs w:val="27"/>
                <w:rtl w:val="0"/>
                <w:lang w:val="en-US"/>
              </w:rPr>
              <w:t>2</w:t>
            </w:r>
          </w:p>
        </w:tc>
      </w:tr>
      <w:tr w14:paraId="083346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D">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3.3.3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E">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Component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3F">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rtl w:val="0"/>
              </w:rPr>
              <w:t>1</w:t>
            </w:r>
            <w:r>
              <w:rPr>
                <w:rFonts w:hint="default" w:ascii="Times New Roman" w:hAnsi="Times New Roman" w:eastAsia="Times New Roman" w:cs="Times New Roman"/>
                <w:sz w:val="27"/>
                <w:szCs w:val="27"/>
                <w:rtl w:val="0"/>
                <w:lang w:val="en-US"/>
              </w:rPr>
              <w:t>3</w:t>
            </w:r>
          </w:p>
        </w:tc>
      </w:tr>
      <w:tr w14:paraId="4FDBC6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0">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3.3.4</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1">
            <w:pPr>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Class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2">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rtl w:val="0"/>
              </w:rPr>
              <w:t>1</w:t>
            </w:r>
            <w:r>
              <w:rPr>
                <w:rFonts w:hint="default" w:ascii="Times New Roman" w:hAnsi="Times New Roman" w:eastAsia="Times New Roman" w:cs="Times New Roman"/>
                <w:sz w:val="27"/>
                <w:szCs w:val="27"/>
                <w:rtl w:val="0"/>
                <w:lang w:val="en-US"/>
              </w:rPr>
              <w:t>4</w:t>
            </w:r>
          </w:p>
        </w:tc>
      </w:tr>
      <w:tr w14:paraId="2DCD3C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3">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3.3.5</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4">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Sequence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5">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rtl w:val="0"/>
              </w:rPr>
              <w:t>1</w:t>
            </w:r>
            <w:r>
              <w:rPr>
                <w:rFonts w:hint="default" w:ascii="Times New Roman" w:hAnsi="Times New Roman" w:eastAsia="Times New Roman" w:cs="Times New Roman"/>
                <w:sz w:val="27"/>
                <w:szCs w:val="27"/>
                <w:rtl w:val="0"/>
                <w:lang w:val="en-US"/>
              </w:rPr>
              <w:t>5</w:t>
            </w:r>
          </w:p>
        </w:tc>
      </w:tr>
      <w:tr w14:paraId="4BFB90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6">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3.3.6</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7">
            <w:pPr>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Activity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8">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rtl w:val="0"/>
              </w:rPr>
              <w:t>1</w:t>
            </w:r>
            <w:r>
              <w:rPr>
                <w:rFonts w:hint="default" w:ascii="Times New Roman" w:hAnsi="Times New Roman" w:eastAsia="Times New Roman" w:cs="Times New Roman"/>
                <w:sz w:val="27"/>
                <w:szCs w:val="27"/>
                <w:rtl w:val="0"/>
                <w:lang w:val="en-US"/>
              </w:rPr>
              <w:t>6</w:t>
            </w:r>
          </w:p>
        </w:tc>
      </w:tr>
      <w:tr w14:paraId="2FF3B4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9">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4.3.1</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A">
            <w:pPr>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Booking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B">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lang w:val="en-US"/>
              </w:rPr>
              <w:t>18</w:t>
            </w:r>
          </w:p>
        </w:tc>
      </w:tr>
      <w:tr w14:paraId="2F57AE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C">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4.3.2</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D">
            <w:pPr>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Admin Dashboard………………………….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E">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lang w:val="en-US"/>
              </w:rPr>
              <w:t>19</w:t>
            </w:r>
          </w:p>
        </w:tc>
      </w:tr>
      <w:tr w14:paraId="270D3A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4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4F">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4.3.3</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50">
            <w:pPr>
              <w:jc w:val="left"/>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tl w:val="0"/>
              </w:rPr>
              <w:t>Home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000151">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sz w:val="27"/>
                <w:szCs w:val="27"/>
                <w:lang w:val="en-US"/>
              </w:rPr>
            </w:pPr>
            <w:r>
              <w:rPr>
                <w:rFonts w:hint="default" w:ascii="Times New Roman" w:hAnsi="Times New Roman" w:eastAsia="Times New Roman" w:cs="Times New Roman"/>
                <w:sz w:val="27"/>
                <w:szCs w:val="27"/>
                <w:lang w:val="en-US"/>
              </w:rPr>
              <w:t>19</w:t>
            </w:r>
            <w:bookmarkStart w:id="60" w:name="_GoBack"/>
            <w:bookmarkEnd w:id="60"/>
          </w:p>
        </w:tc>
      </w:tr>
    </w:tbl>
    <w:p w14:paraId="00000152">
      <w:pPr>
        <w:rPr>
          <w:rFonts w:hint="default" w:ascii="Times New Roman" w:hAnsi="Times New Roman" w:eastAsia="Times New Roman" w:cs="Times New Roman"/>
          <w:sz w:val="27"/>
          <w:szCs w:val="27"/>
        </w:rPr>
      </w:pPr>
    </w:p>
    <w:p w14:paraId="00000153">
      <w:pPr>
        <w:rPr>
          <w:rFonts w:hint="default" w:ascii="Times New Roman" w:hAnsi="Times New Roman" w:eastAsia="Times New Roman" w:cs="Times New Roman"/>
          <w:sz w:val="27"/>
          <w:szCs w:val="27"/>
        </w:rPr>
      </w:pPr>
    </w:p>
    <w:p w14:paraId="00000154">
      <w:pPr>
        <w:rPr>
          <w:rFonts w:hint="default" w:ascii="Times New Roman" w:hAnsi="Times New Roman" w:eastAsia="Times New Roman" w:cs="Times New Roman"/>
          <w:sz w:val="27"/>
          <w:szCs w:val="27"/>
        </w:rPr>
      </w:pPr>
    </w:p>
    <w:p w14:paraId="00000155">
      <w:pPr>
        <w:rPr>
          <w:rFonts w:hint="default" w:ascii="Times New Roman" w:hAnsi="Times New Roman" w:eastAsia="Times New Roman" w:cs="Times New Roman"/>
          <w:sz w:val="27"/>
          <w:szCs w:val="27"/>
        </w:rPr>
      </w:pPr>
    </w:p>
    <w:p w14:paraId="00000156">
      <w:pPr>
        <w:rPr>
          <w:rFonts w:hint="default" w:ascii="Times New Roman" w:hAnsi="Times New Roman" w:eastAsia="Times New Roman" w:cs="Times New Roman"/>
          <w:sz w:val="27"/>
          <w:szCs w:val="27"/>
        </w:rPr>
      </w:pPr>
    </w:p>
    <w:p w14:paraId="00000157">
      <w:pPr>
        <w:rPr>
          <w:rFonts w:hint="default" w:ascii="Times New Roman" w:hAnsi="Times New Roman" w:eastAsia="Times New Roman" w:cs="Times New Roman"/>
          <w:sz w:val="27"/>
          <w:szCs w:val="27"/>
        </w:rPr>
      </w:pPr>
    </w:p>
    <w:p w14:paraId="00000158">
      <w:pPr>
        <w:rPr>
          <w:rFonts w:hint="default" w:ascii="Times New Roman" w:hAnsi="Times New Roman" w:eastAsia="Times New Roman" w:cs="Times New Roman"/>
          <w:sz w:val="27"/>
          <w:szCs w:val="27"/>
        </w:rPr>
      </w:pPr>
    </w:p>
    <w:p w14:paraId="00000159">
      <w:pPr>
        <w:pBdr>
          <w:bottom w:val="single" w:color="000000" w:sz="4" w:space="0"/>
        </w:pBdr>
        <w:rPr>
          <w:rFonts w:hint="default" w:ascii="Times New Roman" w:hAnsi="Times New Roman" w:eastAsia="Times New Roman" w:cs="Times New Roman"/>
          <w:sz w:val="27"/>
          <w:szCs w:val="27"/>
        </w:rPr>
      </w:pPr>
    </w:p>
    <w:p w14:paraId="0000015A">
      <w:pPr>
        <w:pBdr>
          <w:bottom w:val="single" w:color="000000" w:sz="4" w:space="0"/>
        </w:pBdr>
        <w:rPr>
          <w:rFonts w:hint="default" w:ascii="Times New Roman" w:hAnsi="Times New Roman" w:eastAsia="Times New Roman" w:cs="Times New Roman"/>
          <w:sz w:val="27"/>
          <w:szCs w:val="27"/>
        </w:rPr>
      </w:pPr>
    </w:p>
    <w:p w14:paraId="0000015B">
      <w:pPr>
        <w:pBdr>
          <w:bottom w:val="single" w:color="000000" w:sz="4" w:space="0"/>
        </w:pBdr>
        <w:rPr>
          <w:rFonts w:hint="default" w:ascii="Times New Roman" w:hAnsi="Times New Roman" w:eastAsia="Times New Roman" w:cs="Times New Roman"/>
          <w:sz w:val="27"/>
          <w:szCs w:val="27"/>
        </w:rPr>
      </w:pPr>
    </w:p>
    <w:p w14:paraId="0000015F">
      <w:pPr>
        <w:pBdr>
          <w:bottom w:val="single" w:color="000000" w:sz="4" w:space="0"/>
        </w:pBdr>
        <w:rPr>
          <w:rFonts w:hint="default" w:ascii="Times New Roman" w:hAnsi="Times New Roman" w:cs="Times New Roman"/>
          <w:sz w:val="27"/>
          <w:szCs w:val="27"/>
        </w:rPr>
      </w:pPr>
    </w:p>
    <w:p w14:paraId="00000160">
      <w:pPr>
        <w:pBdr>
          <w:bottom w:val="single" w:color="000000" w:sz="4" w:space="0"/>
        </w:pBdr>
        <w:rPr>
          <w:rFonts w:hint="default" w:ascii="Times New Roman" w:hAnsi="Times New Roman" w:cs="Times New Roman"/>
          <w:sz w:val="27"/>
          <w:szCs w:val="27"/>
        </w:rPr>
      </w:pPr>
    </w:p>
    <w:p w14:paraId="00000161">
      <w:pPr>
        <w:pBdr>
          <w:bottom w:val="single" w:color="000000" w:sz="4" w:space="0"/>
        </w:pBdr>
        <w:rPr>
          <w:rFonts w:hint="default" w:ascii="Times New Roman" w:hAnsi="Times New Roman" w:cs="Times New Roman"/>
          <w:sz w:val="27"/>
          <w:szCs w:val="27"/>
        </w:rPr>
      </w:pPr>
    </w:p>
    <w:p w14:paraId="00000162">
      <w:pPr>
        <w:pBdr>
          <w:bottom w:val="single" w:color="000000" w:sz="4" w:space="0"/>
        </w:pBdr>
        <w:rPr>
          <w:rFonts w:hint="default" w:ascii="Times New Roman" w:hAnsi="Times New Roman" w:eastAsia="Times New Roman" w:cs="Times New Roman"/>
          <w:sz w:val="27"/>
          <w:szCs w:val="27"/>
        </w:rPr>
      </w:pPr>
    </w:p>
    <w:p w14:paraId="00000163">
      <w:pPr>
        <w:rPr>
          <w:rFonts w:hint="default" w:ascii="Times New Roman" w:hAnsi="Times New Roman" w:eastAsia="Times New Roman" w:cs="Times New Roman"/>
          <w:i/>
          <w:sz w:val="23"/>
          <w:szCs w:val="23"/>
          <w:vertAlign w:val="baseline"/>
        </w:rPr>
        <w:sectPr>
          <w:headerReference r:id="rId4" w:type="default"/>
          <w:pgSz w:w="11900" w:h="16838"/>
          <w:pgMar w:top="660" w:right="1386" w:bottom="190" w:left="1400" w:header="0" w:footer="0" w:gutter="0"/>
          <w:pgNumType w:start="1"/>
          <w:cols w:space="720" w:num="1"/>
        </w:sectPr>
      </w:pPr>
      <w:r>
        <w:rPr>
          <w:rFonts w:hint="default" w:ascii="Times New Roman" w:hAnsi="Times New Roman" w:eastAsia="Times New Roman" w:cs="Times New Roman"/>
          <w:i/>
          <w:sz w:val="23"/>
          <w:szCs w:val="23"/>
          <w:vertAlign w:val="baseline"/>
          <w:rtl w:val="0"/>
        </w:rPr>
        <w:t>School of Computer Engineering, KIIT, BBSR</w:t>
      </w:r>
    </w:p>
    <w:p w14:paraId="00000164">
      <w:pPr>
        <w:ind w:right="20"/>
        <w:jc w:val="right"/>
        <w:rPr>
          <w:rFonts w:hint="default" w:ascii="Times New Roman" w:hAnsi="Times New Roman" w:eastAsia="Times New Roman" w:cs="Times New Roman"/>
          <w:sz w:val="17"/>
          <w:szCs w:val="17"/>
          <w:vertAlign w:val="baseline"/>
        </w:rPr>
      </w:pPr>
      <w:r>
        <w:rPr>
          <w:rFonts w:hint="default" w:ascii="Times New Roman" w:hAnsi="Times New Roman" w:eastAsia="Times New Roman" w:cs="Times New Roman"/>
          <w:sz w:val="27"/>
          <w:szCs w:val="27"/>
          <w:rtl w:val="0"/>
        </w:rPr>
        <w:t>FoodMandu – Restaurant Management System</w:t>
      </w:r>
    </w:p>
    <w:p w14:paraId="00000165">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8" name="Straight Arrow Connector 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2WeR1QAAAAMBAAAPAAAAAAAAAAEA&#10;IAAAACIAAABkcnMvZG93bnJldi54bWxQSwECFAAUAAAACACHTuJAjxiriUsCAADOBAAADgAAAAAA&#10;AAABACAAAAAk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14:paraId="00000166">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1</w:t>
      </w:r>
    </w:p>
    <w:p w14:paraId="00000167">
      <w:pPr>
        <w:rPr>
          <w:rFonts w:hint="default" w:ascii="Times New Roman" w:hAnsi="Times New Roman" w:eastAsia="Times New Roman" w:cs="Times New Roman"/>
          <w:vertAlign w:val="baseline"/>
        </w:rPr>
      </w:pPr>
    </w:p>
    <w:p w14:paraId="00000168">
      <w:pPr>
        <w:rPr>
          <w:rFonts w:hint="default" w:ascii="Times New Roman" w:hAnsi="Times New Roman" w:eastAsia="Times New Roman" w:cs="Times New Roman"/>
          <w:vertAlign w:val="baseline"/>
        </w:rPr>
      </w:pPr>
    </w:p>
    <w:p w14:paraId="00000169">
      <w:pPr>
        <w:rPr>
          <w:rFonts w:hint="default" w:ascii="Times New Roman" w:hAnsi="Times New Roman" w:eastAsia="Times New Roman" w:cs="Times New Roman"/>
          <w:sz w:val="28"/>
          <w:szCs w:val="28"/>
          <w:vertAlign w:val="baseline"/>
        </w:rPr>
      </w:pPr>
      <w:r>
        <w:rPr>
          <w:rFonts w:hint="default" w:ascii="Times New Roman" w:hAnsi="Times New Roman" w:eastAsia="Times New Roman" w:cs="Times New Roman"/>
          <w:sz w:val="47"/>
          <w:szCs w:val="47"/>
          <w:vertAlign w:val="baseline"/>
          <w:rtl w:val="0"/>
        </w:rPr>
        <w:t>Introduction</w:t>
      </w:r>
    </w:p>
    <w:p w14:paraId="0000016A">
      <w:pPr>
        <w:spacing w:before="240" w:after="240"/>
        <w:jc w:val="both"/>
        <w:rPr>
          <w:rFonts w:hint="default" w:ascii="Times New Roman" w:hAnsi="Times New Roman" w:cs="Times New Roman"/>
          <w:sz w:val="26"/>
          <w:szCs w:val="26"/>
          <w:highlight w:val="white"/>
        </w:rPr>
      </w:pPr>
      <w:r>
        <w:rPr>
          <w:rFonts w:hint="default" w:ascii="Times New Roman" w:hAnsi="Times New Roman" w:cs="Times New Roman"/>
          <w:sz w:val="26"/>
          <w:szCs w:val="26"/>
          <w:highlight w:val="white"/>
          <w:rtl w:val="0"/>
        </w:rPr>
        <w:t xml:space="preserve">In the current digital age, restaurants need an effective system for reservation, customer data and employee activities. The manual process is often slow and error occurs, but many existing digital solutions are too complicated or have no main functions. </w:t>
      </w:r>
    </w:p>
    <w:p w14:paraId="0000016B">
      <w:pPr>
        <w:spacing w:before="240" w:after="240"/>
        <w:jc w:val="both"/>
        <w:rPr>
          <w:rFonts w:hint="default" w:ascii="Times New Roman" w:hAnsi="Times New Roman" w:cs="Times New Roman"/>
          <w:sz w:val="26"/>
          <w:szCs w:val="26"/>
          <w:highlight w:val="white"/>
        </w:rPr>
      </w:pPr>
      <w:r>
        <w:rPr>
          <w:rFonts w:hint="default" w:ascii="Times New Roman" w:hAnsi="Times New Roman" w:cs="Times New Roman"/>
          <w:sz w:val="26"/>
          <w:szCs w:val="26"/>
          <w:highlight w:val="white"/>
          <w:rtl w:val="0"/>
        </w:rPr>
        <w:t>Foodmandu Restaurant Management System is designed to overcome this gap and offers to employees simple web platforms and effective operation management that can register, reserve or cancel reservations.</w:t>
      </w:r>
    </w:p>
    <w:p w14:paraId="0000016C">
      <w:pPr>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highlight w:val="white"/>
          <w:rtl w:val="0"/>
        </w:rPr>
        <w:t xml:space="preserve"> Created using HTML, CSS, PHP and MySQL, this system is light and comfortable for users. This report presents the motivation of the project, emphasizes the limitations of the current system, and describes the design, implementation and function of the proposed solution.</w:t>
      </w:r>
    </w:p>
    <w:p w14:paraId="0000016D">
      <w:pPr>
        <w:spacing w:line="240" w:lineRule="auto"/>
        <w:rPr>
          <w:rFonts w:hint="default" w:ascii="Times New Roman" w:hAnsi="Times New Roman" w:eastAsia="Times New Roman" w:cs="Times New Roman"/>
          <w:sz w:val="28"/>
          <w:szCs w:val="28"/>
        </w:rPr>
      </w:pPr>
    </w:p>
    <w:p w14:paraId="0000016E">
      <w:pPr>
        <w:jc w:val="center"/>
        <w:rPr>
          <w:rFonts w:hint="default" w:ascii="Times New Roman" w:hAnsi="Times New Roman" w:eastAsia="Times New Roman" w:cs="Times New Roman"/>
          <w:vertAlign w:val="baseline"/>
        </w:rPr>
      </w:pPr>
      <w:r>
        <w:rPr>
          <w:rFonts w:hint="default" w:ascii="Times New Roman" w:hAnsi="Times New Roman" w:cs="Times New Roman"/>
        </w:rPr>
        <w:drawing>
          <wp:inline distT="114300" distB="114300" distL="114300" distR="114300">
            <wp:extent cx="4128770" cy="4128770"/>
            <wp:effectExtent l="0" t="0" r="0" b="0"/>
            <wp:docPr id="67" name="image39.png"/>
            <wp:cNvGraphicFramePr/>
            <a:graphic xmlns:a="http://schemas.openxmlformats.org/drawingml/2006/main">
              <a:graphicData uri="http://schemas.openxmlformats.org/drawingml/2006/picture">
                <pic:pic xmlns:pic="http://schemas.openxmlformats.org/drawingml/2006/picture">
                  <pic:nvPicPr>
                    <pic:cNvPr id="67" name="image39.png"/>
                    <pic:cNvPicPr preferRelativeResize="0"/>
                  </pic:nvPicPr>
                  <pic:blipFill>
                    <a:blip r:embed="rId8"/>
                    <a:srcRect/>
                    <a:stretch>
                      <a:fillRect/>
                    </a:stretch>
                  </pic:blipFill>
                  <pic:spPr>
                    <a:xfrm>
                      <a:off x="0" y="0"/>
                      <a:ext cx="4129088" cy="4129088"/>
                    </a:xfrm>
                    <a:prstGeom prst="rect">
                      <a:avLst/>
                    </a:prstGeom>
                  </pic:spPr>
                </pic:pic>
              </a:graphicData>
            </a:graphic>
          </wp:inline>
        </w:drawing>
      </w:r>
    </w:p>
    <w:p w14:paraId="0000016F">
      <w:pPr>
        <w:rPr>
          <w:rFonts w:hint="default" w:ascii="Times New Roman" w:hAnsi="Times New Roman" w:eastAsia="Times New Roman" w:cs="Times New Roman"/>
          <w:vertAlign w:val="baseline"/>
        </w:rPr>
      </w:pPr>
    </w:p>
    <w:p w14:paraId="00000170">
      <w:pPr>
        <w:ind w:right="20"/>
        <w:jc w:val="center"/>
        <w:rPr>
          <w:rFonts w:hint="default" w:ascii="Times New Roman" w:hAnsi="Times New Roman" w:eastAsia="Times New Roman" w:cs="Times New Roman"/>
          <w:sz w:val="22"/>
          <w:szCs w:val="22"/>
          <w:vertAlign w:val="baseline"/>
        </w:rPr>
        <w:sectPr>
          <w:headerReference r:id="rId5" w:type="default"/>
          <w:pgSz w:w="11900" w:h="16838"/>
          <w:pgMar w:top="660" w:right="1386" w:bottom="190" w:left="1400" w:header="0" w:footer="0" w:gutter="0"/>
          <w:pgNumType w:fmt="decimal" w:start="1"/>
          <w:cols w:space="720" w:num="1"/>
        </w:sectPr>
      </w:pPr>
      <w:r>
        <w:rPr>
          <w:rFonts w:hint="default" w:ascii="Times New Roman" w:hAnsi="Times New Roman" w:eastAsia="Times New Roman" w:cs="Times New Roman"/>
          <w:sz w:val="23"/>
          <w:szCs w:val="23"/>
          <w:vertAlign w:val="baseline"/>
          <w:rtl w:val="0"/>
        </w:rPr>
        <w:t xml:space="preserve">Figure 1.1: </w:t>
      </w:r>
      <w:r>
        <w:rPr>
          <w:rFonts w:hint="default" w:ascii="Times New Roman" w:hAnsi="Times New Roman" w:eastAsia="Times New Roman" w:cs="Times New Roman"/>
          <w:sz w:val="23"/>
          <w:szCs w:val="23"/>
          <w:rtl w:val="0"/>
        </w:rPr>
        <w:t>Data Consolidation from Distributed Datastores into a Central Repository</w:t>
      </w:r>
    </w:p>
    <w:p w14:paraId="00000171">
      <w:pPr>
        <w:rPr>
          <w:rFonts w:hint="default" w:ascii="Times New Roman" w:hAnsi="Times New Roman" w:eastAsia="Times New Roman" w:cs="Times New Roman"/>
          <w:vertAlign w:val="baseline"/>
        </w:rPr>
      </w:pPr>
    </w:p>
    <w:p w14:paraId="00000172">
      <w:pPr>
        <w:rPr>
          <w:rFonts w:hint="default" w:ascii="Times New Roman" w:hAnsi="Times New Roman" w:eastAsia="Times New Roman" w:cs="Times New Roman"/>
          <w:vertAlign w:val="baseline"/>
        </w:rPr>
      </w:pPr>
    </w:p>
    <w:p w14:paraId="00000173">
      <w:pPr>
        <w:rPr>
          <w:rFonts w:hint="default" w:ascii="Times New Roman" w:hAnsi="Times New Roman" w:eastAsia="Times New Roman" w:cs="Times New Roman"/>
        </w:rPr>
      </w:pPr>
    </w:p>
    <w:p w14:paraId="00000174">
      <w:pPr>
        <w:rPr>
          <w:rFonts w:hint="default" w:ascii="Times New Roman" w:hAnsi="Times New Roman" w:cs="Times New Roman"/>
        </w:rPr>
      </w:pPr>
    </w:p>
    <w:p w14:paraId="00000175">
      <w:pPr>
        <w:rPr>
          <w:rFonts w:hint="default" w:ascii="Times New Roman" w:hAnsi="Times New Roman" w:cs="Times New Roman"/>
        </w:rPr>
      </w:pPr>
    </w:p>
    <w:p w14:paraId="00000176">
      <w:pPr>
        <w:rPr>
          <w:rFonts w:hint="default" w:ascii="Times New Roman" w:hAnsi="Times New Roman" w:eastAsia="Times New Roman" w:cs="Times New Roman"/>
          <w:vertAlign w:val="baseline"/>
        </w:rPr>
      </w:pPr>
    </w:p>
    <w:p w14:paraId="00000177">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wp:posOffset>
                </wp:positionV>
                <wp:extent cx="5801360" cy="22225"/>
                <wp:effectExtent l="0" t="0" r="0" b="0"/>
                <wp:wrapNone/>
                <wp:docPr id="5" name="Straight Arrow Connector 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pt;height:1.75pt;width:456.8pt;z-index:251659264;mso-width-relative:page;mso-height-relative:page;" fillcolor="#FFFFFF" filled="t" stroked="t" coordsize="21600,21600" o:gfxdata="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OrCPdYAAAAEAQAADwAAAAAAAAAB&#10;ACAAAAAiAAAAZHJzL2Rvd25yZXYueG1sUEsBAhQAFAAAAAgAh07iQCE+25xLAgAAzgQAAA4AAAAA&#10;AAAAAQAgAAAAJQ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178">
      <w:pPr>
        <w:tabs>
          <w:tab w:val="left" w:pos="8980"/>
        </w:tabs>
        <w:rPr>
          <w:rFonts w:hint="default" w:ascii="Times New Roman" w:hAnsi="Times New Roman" w:eastAsia="Times New Roman" w:cs="Times New Roman"/>
          <w:sz w:val="23"/>
          <w:szCs w:val="23"/>
          <w:vertAlign w:val="baseline"/>
        </w:rPr>
        <w:sectPr>
          <w:type w:val="continuous"/>
          <w:pgSz w:w="11900" w:h="16838"/>
          <w:pgMar w:top="660" w:right="1386" w:bottom="190" w:left="1400" w:header="0" w:footer="0" w:gutter="0"/>
          <w:pgNumType w:fmt="decimal"/>
          <w:cols w:space="720" w:num="1"/>
        </w:sectPr>
      </w:pPr>
      <w:r>
        <w:rPr>
          <w:rFonts w:hint="default" w:ascii="Times New Roman" w:hAnsi="Times New Roman" w:eastAsia="Times New Roman" w:cs="Times New Roman"/>
          <w:i/>
          <w:sz w:val="23"/>
          <w:szCs w:val="23"/>
          <w:vertAlign w:val="baseline"/>
          <w:rtl w:val="0"/>
        </w:rPr>
        <w:t>School of Computer Engineering, KIIT, BBSR</w:t>
      </w:r>
      <w:r>
        <w:rPr>
          <w:rFonts w:hint="default" w:ascii="Times New Roman" w:hAnsi="Times New Roman" w:eastAsia="Times New Roman" w:cs="Times New Roman"/>
          <w:vertAlign w:val="baseline"/>
          <w:rtl w:val="0"/>
        </w:rPr>
        <w:tab/>
      </w:r>
    </w:p>
    <w:p w14:paraId="00000179">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17A">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 name="Straight Arrow Connector 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2WeR1QAAAAMBAAAPAAAAAAAAAAEA&#10;IAAAACIAAABkcnMvZG93bnJldi54bWxQSwECFAAUAAAACACHTuJA+y2Vb0sCAADOBAAADgAAAAAA&#10;AAABACAAAAAk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14:paraId="0000017B">
      <w:pPr>
        <w:rPr>
          <w:rFonts w:hint="default" w:ascii="Times New Roman" w:hAnsi="Times New Roman" w:eastAsia="Times New Roman" w:cs="Times New Roman"/>
          <w:vertAlign w:val="baseline"/>
        </w:rPr>
      </w:pPr>
    </w:p>
    <w:p w14:paraId="0000017C">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2</w:t>
      </w:r>
    </w:p>
    <w:p w14:paraId="0000017D">
      <w:pPr>
        <w:rPr>
          <w:rFonts w:hint="default" w:ascii="Times New Roman" w:hAnsi="Times New Roman" w:eastAsia="Times New Roman" w:cs="Times New Roman"/>
          <w:vertAlign w:val="baseline"/>
        </w:rPr>
      </w:pPr>
    </w:p>
    <w:p w14:paraId="0000017E">
      <w:pPr>
        <w:rPr>
          <w:rFonts w:hint="default" w:ascii="Times New Roman" w:hAnsi="Times New Roman" w:eastAsia="Times New Roman" w:cs="Times New Roman"/>
          <w:vertAlign w:val="baseline"/>
        </w:rPr>
      </w:pPr>
    </w:p>
    <w:p w14:paraId="0000017F">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Basic Concepts/ Literature Review</w:t>
      </w:r>
    </w:p>
    <w:p w14:paraId="00000180">
      <w:pPr>
        <w:rPr>
          <w:rFonts w:hint="default" w:ascii="Times New Roman" w:hAnsi="Times New Roman" w:eastAsia="Times New Roman" w:cs="Times New Roman"/>
          <w:vertAlign w:val="baseline"/>
        </w:rPr>
      </w:pPr>
    </w:p>
    <w:p w14:paraId="00000181">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This section describes the main technologies and tools used to develop the Foodmandu Restaurant Management system. This basic concept helps to understand how the system works in the foreground and background.</w:t>
      </w:r>
    </w:p>
    <w:p w14:paraId="00000182">
      <w:pPr>
        <w:pStyle w:val="4"/>
        <w:keepNext w:val="0"/>
        <w:keepLines w:val="0"/>
        <w:rPr>
          <w:rFonts w:hint="default" w:ascii="Times New Roman" w:hAnsi="Times New Roman" w:eastAsia="Times New Roman" w:cs="Times New Roman"/>
          <w:sz w:val="26"/>
          <w:szCs w:val="26"/>
        </w:rPr>
      </w:pPr>
      <w:bookmarkStart w:id="2" w:name="_mqklr3jt7qi8" w:colFirst="0" w:colLast="0"/>
      <w:bookmarkEnd w:id="2"/>
      <w:r>
        <w:rPr>
          <w:rFonts w:hint="default" w:ascii="Times New Roman" w:hAnsi="Times New Roman" w:eastAsia="Times New Roman" w:cs="Times New Roman"/>
          <w:sz w:val="26"/>
          <w:szCs w:val="26"/>
          <w:rtl w:val="0"/>
        </w:rPr>
        <w:t>2.1  HTML (HyperText Markup Language)</w:t>
      </w:r>
    </w:p>
    <w:p w14:paraId="00000183">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HTML is used to create the structure of a web page. Determines the layout of the form, button, table and content areas that make up the user interface.</w:t>
      </w:r>
    </w:p>
    <w:p w14:paraId="00000184">
      <w:pPr>
        <w:pStyle w:val="4"/>
        <w:keepNext w:val="0"/>
        <w:keepLines w:val="0"/>
        <w:rPr>
          <w:rFonts w:hint="default" w:ascii="Times New Roman" w:hAnsi="Times New Roman" w:eastAsia="Times New Roman" w:cs="Times New Roman"/>
          <w:sz w:val="26"/>
          <w:szCs w:val="26"/>
        </w:rPr>
      </w:pPr>
      <w:bookmarkStart w:id="3" w:name="_i7r1ffvjv8vp" w:colFirst="0" w:colLast="0"/>
      <w:bookmarkEnd w:id="3"/>
      <w:r>
        <w:rPr>
          <w:rFonts w:hint="default" w:ascii="Times New Roman" w:hAnsi="Times New Roman" w:eastAsia="Times New Roman" w:cs="Times New Roman"/>
          <w:sz w:val="26"/>
          <w:szCs w:val="26"/>
          <w:rtl w:val="0"/>
        </w:rPr>
        <w:t>2.2 CSS (Cascading Style Sheets)</w:t>
      </w:r>
    </w:p>
    <w:p w14:paraId="00000185">
      <w:pPr>
        <w:spacing w:before="240" w:after="240"/>
        <w:rPr>
          <w:rFonts w:hint="default" w:ascii="Times New Roman" w:hAnsi="Times New Roman" w:cs="Times New Roman"/>
          <w:sz w:val="26"/>
          <w:szCs w:val="26"/>
          <w:highlight w:val="white"/>
        </w:rPr>
      </w:pPr>
      <w:r>
        <w:rPr>
          <w:rFonts w:hint="default" w:ascii="Times New Roman" w:hAnsi="Times New Roman" w:cs="Times New Roman"/>
          <w:sz w:val="26"/>
          <w:szCs w:val="26"/>
          <w:highlight w:val="white"/>
          <w:rtl w:val="0"/>
        </w:rPr>
        <w:t>CSS improves the shape of the application. It is used to use styles such as colors, fonts, distances and responses to HTML content.</w:t>
      </w:r>
    </w:p>
    <w:p w14:paraId="00000186">
      <w:pPr>
        <w:pStyle w:val="4"/>
        <w:keepNext w:val="0"/>
        <w:keepLines w:val="0"/>
        <w:rPr>
          <w:rFonts w:hint="default" w:ascii="Times New Roman" w:hAnsi="Times New Roman" w:eastAsia="Times New Roman" w:cs="Times New Roman"/>
          <w:sz w:val="26"/>
          <w:szCs w:val="26"/>
        </w:rPr>
      </w:pPr>
      <w:bookmarkStart w:id="4" w:name="_mweijjz1wl29" w:colFirst="0" w:colLast="0"/>
      <w:bookmarkEnd w:id="4"/>
      <w:r>
        <w:rPr>
          <w:rFonts w:hint="default" w:ascii="Times New Roman" w:hAnsi="Times New Roman" w:eastAsia="Times New Roman" w:cs="Times New Roman"/>
          <w:sz w:val="26"/>
          <w:szCs w:val="26"/>
          <w:rtl w:val="0"/>
        </w:rPr>
        <w:t>2.3 PHP (Hypertext Preprocessor)</w:t>
      </w:r>
    </w:p>
    <w:p w14:paraId="00000187">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PHP is the main language of scenarios used to connect the front part with a database. He handles operations such as system input, registration, reservation and cancellation.</w:t>
      </w:r>
    </w:p>
    <w:p w14:paraId="00000188">
      <w:pPr>
        <w:pStyle w:val="4"/>
        <w:keepNext w:val="0"/>
        <w:keepLines w:val="0"/>
        <w:rPr>
          <w:rFonts w:hint="default" w:ascii="Times New Roman" w:hAnsi="Times New Roman" w:eastAsia="Times New Roman" w:cs="Times New Roman"/>
          <w:sz w:val="26"/>
          <w:szCs w:val="26"/>
        </w:rPr>
      </w:pPr>
      <w:bookmarkStart w:id="5" w:name="_555nvxizznfk" w:colFirst="0" w:colLast="0"/>
      <w:bookmarkEnd w:id="5"/>
      <w:r>
        <w:rPr>
          <w:rFonts w:hint="default" w:ascii="Times New Roman" w:hAnsi="Times New Roman" w:eastAsia="Times New Roman" w:cs="Times New Roman"/>
          <w:sz w:val="26"/>
          <w:szCs w:val="26"/>
          <w:rtl w:val="0"/>
        </w:rPr>
        <w:t>2.4 MySQL</w:t>
      </w:r>
    </w:p>
    <w:p w14:paraId="00000189">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MySQL is a database system used to store user information, reservation items and other related data. It supports effective data search and updates.</w:t>
      </w:r>
    </w:p>
    <w:p w14:paraId="0000018A">
      <w:pPr>
        <w:pStyle w:val="4"/>
        <w:keepNext w:val="0"/>
        <w:keepLines w:val="0"/>
        <w:rPr>
          <w:rFonts w:hint="default" w:ascii="Times New Roman" w:hAnsi="Times New Roman" w:eastAsia="Times New Roman" w:cs="Times New Roman"/>
          <w:sz w:val="26"/>
          <w:szCs w:val="26"/>
        </w:rPr>
      </w:pPr>
      <w:bookmarkStart w:id="6" w:name="_8ofwz99vri7z" w:colFirst="0" w:colLast="0"/>
      <w:bookmarkEnd w:id="6"/>
      <w:r>
        <w:rPr>
          <w:rFonts w:hint="default" w:ascii="Times New Roman" w:hAnsi="Times New Roman" w:eastAsia="Times New Roman" w:cs="Times New Roman"/>
          <w:sz w:val="26"/>
          <w:szCs w:val="26"/>
          <w:rtl w:val="0"/>
        </w:rPr>
        <w:t>2.5 XAMPP</w:t>
      </w:r>
    </w:p>
    <w:p w14:paraId="0000018B">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XAMPP is an environment of local servers used for application development and testing. This includes Apache, PHP and MySQL, allowing the project to work local.</w:t>
      </w:r>
    </w:p>
    <w:p w14:paraId="0000018C">
      <w:pPr>
        <w:rPr>
          <w:rFonts w:hint="default" w:ascii="Times New Roman" w:hAnsi="Times New Roman" w:eastAsia="Times New Roman" w:cs="Times New Roman"/>
          <w:sz w:val="26"/>
          <w:szCs w:val="26"/>
          <w:vertAlign w:val="baseline"/>
        </w:rPr>
      </w:pPr>
    </w:p>
    <w:p w14:paraId="0000018D">
      <w:pPr>
        <w:rPr>
          <w:rFonts w:hint="default" w:ascii="Times New Roman" w:hAnsi="Times New Roman" w:cs="Times New Roman"/>
          <w:sz w:val="26"/>
          <w:szCs w:val="26"/>
        </w:rPr>
      </w:pPr>
    </w:p>
    <w:p w14:paraId="0000018E">
      <w:pPr>
        <w:rPr>
          <w:rFonts w:hint="default" w:ascii="Times New Roman" w:hAnsi="Times New Roman" w:cs="Times New Roman"/>
        </w:rPr>
      </w:pPr>
    </w:p>
    <w:p w14:paraId="0000018F">
      <w:pPr>
        <w:rPr>
          <w:rFonts w:hint="default" w:ascii="Times New Roman" w:hAnsi="Times New Roman" w:cs="Times New Roman"/>
        </w:rPr>
      </w:pPr>
    </w:p>
    <w:p w14:paraId="00000190">
      <w:pPr>
        <w:rPr>
          <w:rFonts w:hint="default" w:ascii="Times New Roman" w:hAnsi="Times New Roman" w:cs="Times New Roman"/>
        </w:rPr>
      </w:pPr>
    </w:p>
    <w:p w14:paraId="00000191">
      <w:pPr>
        <w:rPr>
          <w:rFonts w:hint="default" w:ascii="Times New Roman" w:hAnsi="Times New Roman" w:cs="Times New Roman"/>
        </w:rPr>
      </w:pPr>
    </w:p>
    <w:p w14:paraId="00000192">
      <w:pPr>
        <w:rPr>
          <w:rFonts w:hint="default" w:ascii="Times New Roman" w:hAnsi="Times New Roman" w:cs="Times New Roman"/>
        </w:rPr>
      </w:pPr>
    </w:p>
    <w:p w14:paraId="00000193">
      <w:pPr>
        <w:rPr>
          <w:rFonts w:hint="default" w:ascii="Times New Roman" w:hAnsi="Times New Roman" w:cs="Times New Roman"/>
        </w:rPr>
      </w:pPr>
    </w:p>
    <w:p w14:paraId="00000194">
      <w:pPr>
        <w:rPr>
          <w:rFonts w:hint="default" w:ascii="Times New Roman" w:hAnsi="Times New Roman" w:cs="Times New Roman"/>
        </w:rPr>
      </w:pPr>
    </w:p>
    <w:p w14:paraId="00000195">
      <w:pPr>
        <w:rPr>
          <w:rFonts w:hint="default" w:ascii="Times New Roman" w:hAnsi="Times New Roman" w:cs="Times New Roman"/>
        </w:rPr>
      </w:pPr>
    </w:p>
    <w:p w14:paraId="00000196">
      <w:pPr>
        <w:rPr>
          <w:rFonts w:hint="default" w:ascii="Times New Roman" w:hAnsi="Times New Roman" w:cs="Times New Roman"/>
        </w:rPr>
      </w:pPr>
    </w:p>
    <w:p w14:paraId="00000197">
      <w:pPr>
        <w:rPr>
          <w:rFonts w:hint="default" w:ascii="Times New Roman" w:hAnsi="Times New Roman" w:cs="Times New Roman"/>
        </w:rPr>
      </w:pPr>
    </w:p>
    <w:p w14:paraId="63D5B95A">
      <w:pPr>
        <w:rPr>
          <w:rFonts w:hint="default" w:ascii="Times New Roman" w:hAnsi="Times New Roman" w:cs="Times New Roman"/>
        </w:rPr>
      </w:pPr>
    </w:p>
    <w:p w14:paraId="00000198">
      <w:pPr>
        <w:rPr>
          <w:rFonts w:hint="default" w:ascii="Times New Roman" w:hAnsi="Times New Roman" w:cs="Times New Roman"/>
        </w:rPr>
      </w:pPr>
    </w:p>
    <w:p w14:paraId="00000199">
      <w:pPr>
        <w:rPr>
          <w:rFonts w:hint="default" w:ascii="Times New Roman" w:hAnsi="Times New Roman" w:cs="Times New Roman"/>
        </w:rPr>
      </w:pPr>
    </w:p>
    <w:p w14:paraId="0000019A">
      <w:pPr>
        <w:rPr>
          <w:rFonts w:hint="default" w:ascii="Times New Roman" w:hAnsi="Times New Roman" w:cs="Times New Roman"/>
        </w:rPr>
      </w:pPr>
    </w:p>
    <w:p w14:paraId="0000019B">
      <w:pPr>
        <w:rPr>
          <w:rFonts w:hint="default" w:ascii="Times New Roman" w:hAnsi="Times New Roman" w:cs="Times New Roman"/>
        </w:rPr>
      </w:pPr>
    </w:p>
    <w:p w14:paraId="0000019C">
      <w:pPr>
        <w:pBdr>
          <w:bottom w:val="single" w:color="000000" w:sz="12" w:space="0"/>
        </w:pBdr>
        <w:rPr>
          <w:rFonts w:hint="default" w:ascii="Times New Roman" w:hAnsi="Times New Roman" w:eastAsia="Times New Roman" w:cs="Times New Roman"/>
          <w:vertAlign w:val="baseline"/>
        </w:rPr>
      </w:pPr>
    </w:p>
    <w:p w14:paraId="0000019D">
      <w:pPr>
        <w:tabs>
          <w:tab w:val="left" w:pos="8980"/>
        </w:tabs>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19E">
      <w:pPr>
        <w:tabs>
          <w:tab w:val="left" w:pos="8980"/>
        </w:tabs>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vertAlign w:val="baseline"/>
          <w:rtl w:val="0"/>
        </w:rPr>
        <w:tab/>
      </w:r>
    </w:p>
    <w:p w14:paraId="0000019F">
      <w:pPr>
        <w:tabs>
          <w:tab w:val="left" w:pos="8980"/>
        </w:tabs>
        <w:rPr>
          <w:rFonts w:hint="default" w:ascii="Times New Roman" w:hAnsi="Times New Roman" w:eastAsia="Times New Roman" w:cs="Times New Roman"/>
          <w:sz w:val="23"/>
          <w:szCs w:val="23"/>
          <w:vertAlign w:val="baseline"/>
        </w:rPr>
        <w:sectPr>
          <w:pgSz w:w="11900" w:h="16838"/>
          <w:pgMar w:top="660" w:right="1386" w:bottom="190" w:left="1400" w:header="0" w:footer="0" w:gutter="0"/>
          <w:pgNumType w:fmt="decimal"/>
          <w:cols w:space="720" w:num="1"/>
        </w:sectPr>
      </w:pPr>
    </w:p>
    <w:p w14:paraId="000001A0">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1A1">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2WeR1QAAAAMBAAAPAAAAAAAAAAEA&#10;IAAAACIAAABkcnMvZG93bnJldi54bWxQSwECFAAUAAAACACHTuJAoCoIR0sCAADOBAAADgAAAAAA&#10;AAABACAAAAAkAQAAZHJzL2Uyb0RvYy54bWxQSwUGAAAAAAYABgBZAQAA4QUAAAAA&#10;">
                <v:fill on="t" focussize="0,0"/>
                <v:stroke color="#000000" miterlimit="8" joinstyle="miter" startarrowwidth="narrow" startarrowlength="short" endarrowwidth="narrow" endarrowlength="short"/>
                <v:imagedata o:title=""/>
                <o:lock v:ext="edit" aspectratio="f"/>
              </v:shape>
            </w:pict>
          </mc:Fallback>
        </mc:AlternateContent>
      </w:r>
    </w:p>
    <w:p w14:paraId="000001A2">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3</w:t>
      </w:r>
    </w:p>
    <w:p w14:paraId="000001A3">
      <w:pPr>
        <w:rPr>
          <w:rFonts w:hint="default" w:ascii="Times New Roman" w:hAnsi="Times New Roman" w:eastAsia="Times New Roman" w:cs="Times New Roman"/>
          <w:vertAlign w:val="baseline"/>
        </w:rPr>
      </w:pPr>
    </w:p>
    <w:p w14:paraId="000001A4">
      <w:pPr>
        <w:ind w:left="60" w:firstLine="0"/>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tl w:val="0"/>
        </w:rPr>
        <w:t>Problem Statement / Requirement Specifications</w:t>
      </w:r>
    </w:p>
    <w:p w14:paraId="000001A5">
      <w:pPr>
        <w:ind w:left="60" w:firstLine="0"/>
        <w:rPr>
          <w:rFonts w:hint="default" w:ascii="Times New Roman" w:hAnsi="Times New Roman" w:eastAsia="Times New Roman" w:cs="Times New Roman"/>
          <w:sz w:val="27"/>
          <w:szCs w:val="27"/>
        </w:rPr>
      </w:pPr>
    </w:p>
    <w:p w14:paraId="000001A6">
      <w:pPr>
        <w:ind w:left="60" w:firstLine="135"/>
        <w:rPr>
          <w:rFonts w:hint="default" w:ascii="Times New Roman" w:hAnsi="Times New Roman" w:eastAsia="Times New Roman" w:cs="Times New Roman"/>
          <w:sz w:val="61"/>
          <w:szCs w:val="61"/>
        </w:rPr>
      </w:pPr>
      <w:r>
        <w:rPr>
          <w:rFonts w:hint="default" w:ascii="Times New Roman" w:hAnsi="Times New Roman" w:eastAsia="Times New Roman" w:cs="Times New Roman"/>
          <w:sz w:val="41"/>
          <w:szCs w:val="41"/>
          <w:rtl w:val="0"/>
        </w:rPr>
        <w:t>3.1 Project Planning</w:t>
      </w:r>
    </w:p>
    <w:p w14:paraId="000001A7">
      <w:pPr>
        <w:spacing w:line="240" w:lineRule="auto"/>
        <w:jc w:val="both"/>
        <w:rPr>
          <w:rFonts w:hint="default" w:ascii="Times New Roman" w:hAnsi="Times New Roman" w:eastAsia="Times New Roman" w:cs="Times New Roman"/>
          <w:sz w:val="47"/>
          <w:szCs w:val="47"/>
        </w:rPr>
      </w:pPr>
    </w:p>
    <w:p w14:paraId="000001A8">
      <w:pPr>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The goal of this project is to create a web-based restaurant management system that will make food service operations more efficient. Several interrelated modules were carefully analyzed, designed, implemented, and tested as part of the development process, which was conducted using an organized project planning methodology. </w:t>
      </w:r>
    </w:p>
    <w:p w14:paraId="000001A9">
      <w:pPr>
        <w:spacing w:line="240" w:lineRule="auto"/>
        <w:jc w:val="both"/>
        <w:rPr>
          <w:rFonts w:hint="default" w:ascii="Times New Roman" w:hAnsi="Times New Roman" w:cs="Times New Roman"/>
          <w:sz w:val="26"/>
          <w:szCs w:val="26"/>
        </w:rPr>
      </w:pPr>
    </w:p>
    <w:p w14:paraId="000001AA">
      <w:pPr>
        <w:spacing w:line="240" w:lineRule="auto"/>
        <w:jc w:val="both"/>
        <w:rPr>
          <w:rFonts w:hint="default" w:ascii="Times New Roman" w:hAnsi="Times New Roman" w:eastAsia="Times New Roman" w:cs="Times New Roman"/>
          <w:b/>
          <w:sz w:val="26"/>
          <w:szCs w:val="26"/>
        </w:rPr>
      </w:pPr>
    </w:p>
    <w:p w14:paraId="000001AB">
      <w:pPr>
        <w:spacing w:line="24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1. Project Objective:-</w:t>
      </w:r>
    </w:p>
    <w:p w14:paraId="000001AC">
      <w:pPr>
        <w:spacing w:line="240"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The project's main objective is to provide an interactive, user-friendly platform that enables patrons and staff to oversee different restaurant services like meal orders, table reservations, and feedback. Administrative features like employee authentication and order cancellation are also supported by the system.</w:t>
      </w:r>
    </w:p>
    <w:p w14:paraId="000001AD">
      <w:pPr>
        <w:spacing w:line="240" w:lineRule="auto"/>
        <w:jc w:val="both"/>
        <w:rPr>
          <w:rFonts w:hint="default" w:ascii="Times New Roman" w:hAnsi="Times New Roman" w:eastAsia="Times New Roman" w:cs="Times New Roman"/>
          <w:sz w:val="26"/>
          <w:szCs w:val="26"/>
        </w:rPr>
      </w:pPr>
    </w:p>
    <w:p w14:paraId="000001AE">
      <w:pPr>
        <w:pStyle w:val="5"/>
        <w:keepNext w:val="0"/>
        <w:keepLines w:val="0"/>
        <w:jc w:val="both"/>
        <w:rPr>
          <w:rFonts w:hint="default" w:ascii="Times New Roman" w:hAnsi="Times New Roman" w:eastAsia="Times New Roman" w:cs="Times New Roman"/>
          <w:sz w:val="32"/>
          <w:szCs w:val="32"/>
        </w:rPr>
      </w:pPr>
      <w:bookmarkStart w:id="7" w:name="_5qgjcuyj09rv" w:colFirst="0" w:colLast="0"/>
      <w:bookmarkEnd w:id="7"/>
      <w:r>
        <w:rPr>
          <w:rFonts w:hint="default" w:ascii="Times New Roman" w:hAnsi="Times New Roman" w:eastAsia="Times New Roman" w:cs="Times New Roman"/>
          <w:sz w:val="32"/>
          <w:szCs w:val="32"/>
          <w:rtl w:val="0"/>
        </w:rPr>
        <w:t>2. System Analysis</w:t>
      </w:r>
    </w:p>
    <w:p w14:paraId="000001AF">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 necessary features were listed prior to development and included:</w:t>
      </w:r>
    </w:p>
    <w:p w14:paraId="000001B0">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Login and customer registration</w:t>
      </w:r>
    </w:p>
    <w:p w14:paraId="000001B1">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Viewing and ordering from the menu</w:t>
      </w:r>
    </w:p>
    <w:p w14:paraId="000001B2">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Table reservation system</w:t>
      </w:r>
    </w:p>
    <w:p w14:paraId="000001B3">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Feedback submission</w:t>
      </w:r>
    </w:p>
    <w:p w14:paraId="000001B4">
      <w:pPr>
        <w:numPr>
          <w:ilvl w:val="0"/>
          <w:numId w:val="1"/>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Employee login to manage reservations and view feedback </w:t>
      </w:r>
    </w:p>
    <w:p w14:paraId="000001B5">
      <w:pPr>
        <w:pStyle w:val="5"/>
        <w:keepNext w:val="0"/>
        <w:keepLines w:val="0"/>
        <w:ind w:left="0" w:firstLine="0"/>
        <w:rPr>
          <w:rFonts w:hint="default" w:ascii="Times New Roman" w:hAnsi="Times New Roman" w:eastAsia="Times New Roman" w:cs="Times New Roman"/>
          <w:sz w:val="32"/>
          <w:szCs w:val="32"/>
        </w:rPr>
      </w:pPr>
      <w:bookmarkStart w:id="8" w:name="_njuuc3ciomn9" w:colFirst="0" w:colLast="0"/>
      <w:bookmarkEnd w:id="8"/>
      <w:r>
        <w:rPr>
          <w:rFonts w:hint="default" w:ascii="Times New Roman" w:hAnsi="Times New Roman" w:eastAsia="Times New Roman" w:cs="Times New Roman"/>
          <w:sz w:val="32"/>
          <w:szCs w:val="32"/>
          <w:rtl w:val="0"/>
        </w:rPr>
        <w:t>3. Design and Structure</w:t>
      </w:r>
    </w:p>
    <w:p w14:paraId="000001B6">
      <w:pPr>
        <w:numPr>
          <w:ilvl w:val="0"/>
          <w:numId w:val="2"/>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The project was divided into the following modules: </w:t>
      </w:r>
    </w:p>
    <w:p w14:paraId="000001B7">
      <w:pPr>
        <w:numPr>
          <w:ilvl w:val="0"/>
          <w:numId w:val="2"/>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Front-End: The user interface was created using HTML, CSS, and JavaScript files. For instance, important elements of the customer-facing side are menu.html, reservation.html, and login.html.</w:t>
      </w:r>
    </w:p>
    <w:p w14:paraId="000001B8">
      <w:pPr>
        <w:numPr>
          <w:ilvl w:val="0"/>
          <w:numId w:val="2"/>
        </w:numPr>
        <w:spacing w:before="0" w:after="240"/>
        <w:ind w:left="720" w:hanging="360"/>
        <w:jc w:val="both"/>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Back-end: PHP files such as order.php, reserve.php, and login.php manage form processing, server-side logic, and database interaction.</w:t>
      </w:r>
    </w:p>
    <w:p w14:paraId="000001BA">
      <w:pPr>
        <w:spacing w:before="240" w:after="240"/>
        <w:rPr>
          <w:rFonts w:hint="default" w:ascii="Times New Roman" w:hAnsi="Times New Roman" w:cs="Times New Roman"/>
          <w:sz w:val="26"/>
          <w:szCs w:val="26"/>
        </w:rPr>
      </w:pPr>
    </w:p>
    <w:p w14:paraId="000001BB">
      <w:pPr>
        <w:spacing w:before="240" w:after="240"/>
        <w:ind w:left="720" w:firstLine="0"/>
        <w:rPr>
          <w:rFonts w:hint="default" w:ascii="Times New Roman" w:hAnsi="Times New Roman" w:cs="Times New Roman"/>
          <w:sz w:val="26"/>
          <w:szCs w:val="26"/>
        </w:rPr>
      </w:pPr>
    </w:p>
    <w:p w14:paraId="36188E29">
      <w:pPr>
        <w:spacing w:before="240" w:after="240"/>
        <w:ind w:left="720" w:firstLine="0"/>
        <w:rPr>
          <w:rFonts w:hint="default" w:ascii="Times New Roman" w:hAnsi="Times New Roman" w:cs="Times New Roman"/>
          <w:sz w:val="26"/>
          <w:szCs w:val="26"/>
        </w:rPr>
      </w:pPr>
    </w:p>
    <w:p w14:paraId="000001BC">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16" name="Straight Arrow Connector 1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6CBRW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1BD">
      <w:pPr>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1BE">
      <w:pPr>
        <w:rPr>
          <w:rFonts w:hint="default" w:ascii="Times New Roman" w:hAnsi="Times New Roman" w:cs="Times New Roman"/>
          <w:i/>
          <w:sz w:val="23"/>
          <w:szCs w:val="23"/>
        </w:rPr>
      </w:pPr>
    </w:p>
    <w:p w14:paraId="000001BF">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1C0">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4" name="Straight Arrow Connector 1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623d5U0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Drbd3l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1C1">
      <w:pPr>
        <w:numPr>
          <w:ilvl w:val="0"/>
          <w:numId w:val="2"/>
        </w:numPr>
        <w:spacing w:before="240" w:after="240"/>
        <w:ind w:left="720" w:hanging="360"/>
        <w:jc w:val="both"/>
        <w:rPr>
          <w:rFonts w:hint="default" w:ascii="Times New Roman" w:hAnsi="Times New Roman" w:eastAsia="Times New Roman" w:cs="Times New Roman"/>
          <w:sz w:val="27"/>
          <w:szCs w:val="27"/>
        </w:rPr>
      </w:pPr>
      <w:r>
        <w:rPr>
          <w:rFonts w:hint="default" w:ascii="Times New Roman" w:hAnsi="Times New Roman" w:cs="Times New Roman"/>
          <w:sz w:val="27"/>
          <w:szCs w:val="27"/>
          <w:rtl w:val="0"/>
        </w:rPr>
        <w:t>Database: Files like db.php show that a relational database is being used to hold user, order, and reservation data, even though the SQL file is not specifically mentioned here.</w:t>
      </w:r>
    </w:p>
    <w:p w14:paraId="000001C2">
      <w:pPr>
        <w:spacing w:before="240" w:after="240"/>
        <w:ind w:left="720" w:firstLine="0"/>
        <w:rPr>
          <w:rFonts w:hint="default" w:ascii="Times New Roman" w:hAnsi="Times New Roman" w:cs="Times New Roman"/>
          <w:sz w:val="26"/>
          <w:szCs w:val="26"/>
        </w:rPr>
      </w:pPr>
    </w:p>
    <w:p w14:paraId="000001C3">
      <w:pPr>
        <w:pStyle w:val="5"/>
        <w:keepNext w:val="0"/>
        <w:keepLines w:val="0"/>
        <w:rPr>
          <w:rFonts w:hint="default" w:ascii="Times New Roman" w:hAnsi="Times New Roman" w:eastAsia="Times New Roman" w:cs="Times New Roman"/>
          <w:sz w:val="32"/>
          <w:szCs w:val="32"/>
        </w:rPr>
      </w:pPr>
      <w:bookmarkStart w:id="9" w:name="_1zwpie7kq2is" w:colFirst="0" w:colLast="0"/>
      <w:bookmarkEnd w:id="9"/>
      <w:r>
        <w:rPr>
          <w:rFonts w:hint="default" w:ascii="Times New Roman" w:hAnsi="Times New Roman" w:eastAsia="Times New Roman" w:cs="Times New Roman"/>
          <w:sz w:val="32"/>
          <w:szCs w:val="32"/>
          <w:rtl w:val="0"/>
        </w:rPr>
        <w:t>4. Implementation Steps</w:t>
      </w:r>
    </w:p>
    <w:p w14:paraId="000001C4">
      <w:pPr>
        <w:numPr>
          <w:ilvl w:val="0"/>
          <w:numId w:val="3"/>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The following steps comprised the project development:</w:t>
      </w:r>
    </w:p>
    <w:p w14:paraId="000001C5">
      <w:pPr>
        <w:numPr>
          <w:ilvl w:val="0"/>
          <w:numId w:val="3"/>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Identifying user roles (e.g., employee, customer) and their functionalities is known as requirement gathering.</w:t>
      </w:r>
    </w:p>
    <w:p w14:paraId="000001C6">
      <w:pPr>
        <w:numPr>
          <w:ilvl w:val="0"/>
          <w:numId w:val="3"/>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Designing the HTML/CSS layouts for various user views is known as interface design.</w:t>
      </w:r>
    </w:p>
    <w:p w14:paraId="000001C7">
      <w:pPr>
        <w:numPr>
          <w:ilvl w:val="0"/>
          <w:numId w:val="3"/>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Writing PHP scripts to process form inputs and interact with the database is known as server-side scripting.</w:t>
      </w:r>
    </w:p>
    <w:p w14:paraId="000001C8">
      <w:pPr>
        <w:numPr>
          <w:ilvl w:val="0"/>
          <w:numId w:val="3"/>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Validation &amp; Feedback: Ensuring appropriate confirmation messages, feedback systems, and input validation.</w:t>
      </w:r>
    </w:p>
    <w:p w14:paraId="000001C9">
      <w:pPr>
        <w:spacing w:after="240"/>
        <w:ind w:left="720" w:firstLine="0"/>
        <w:rPr>
          <w:rFonts w:hint="default" w:ascii="Times New Roman" w:hAnsi="Times New Roman" w:cs="Times New Roman"/>
          <w:sz w:val="26"/>
          <w:szCs w:val="26"/>
        </w:rPr>
      </w:pPr>
    </w:p>
    <w:p w14:paraId="000001CA">
      <w:pPr>
        <w:pStyle w:val="5"/>
        <w:keepNext w:val="0"/>
        <w:keepLines w:val="0"/>
        <w:rPr>
          <w:rFonts w:hint="default" w:ascii="Times New Roman" w:hAnsi="Times New Roman" w:eastAsia="Times New Roman" w:cs="Times New Roman"/>
          <w:sz w:val="32"/>
          <w:szCs w:val="32"/>
        </w:rPr>
      </w:pPr>
      <w:bookmarkStart w:id="10" w:name="_9086slbo0vru" w:colFirst="0" w:colLast="0"/>
      <w:bookmarkEnd w:id="10"/>
      <w:r>
        <w:rPr>
          <w:rFonts w:hint="default" w:ascii="Times New Roman" w:hAnsi="Times New Roman" w:eastAsia="Times New Roman" w:cs="Times New Roman"/>
          <w:sz w:val="32"/>
          <w:szCs w:val="32"/>
          <w:rtl w:val="0"/>
        </w:rPr>
        <w:t>5. Testing and Debugging</w:t>
      </w:r>
    </w:p>
    <w:p w14:paraId="000001CB">
      <w:pPr>
        <w:spacing w:before="240" w:after="240"/>
        <w:jc w:val="both"/>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Functional testing was performed on each feature to ensure that input validation, appropriate navigation, and anticipated results were met. To make sure database actions were carried out appropriately, backend scripts were debugged using test data.</w:t>
      </w:r>
    </w:p>
    <w:p w14:paraId="000001CC">
      <w:pPr>
        <w:pStyle w:val="5"/>
        <w:keepNext w:val="0"/>
        <w:keepLines w:val="0"/>
        <w:rPr>
          <w:rFonts w:hint="default" w:ascii="Times New Roman" w:hAnsi="Times New Roman" w:eastAsia="Times New Roman" w:cs="Times New Roman"/>
          <w:sz w:val="32"/>
          <w:szCs w:val="32"/>
        </w:rPr>
      </w:pPr>
      <w:bookmarkStart w:id="11" w:name="_ycu60jqtqo8c" w:colFirst="0" w:colLast="0"/>
      <w:bookmarkEnd w:id="11"/>
    </w:p>
    <w:p w14:paraId="000001CD">
      <w:pPr>
        <w:pStyle w:val="5"/>
        <w:keepNext w:val="0"/>
        <w:keepLines w:val="0"/>
        <w:rPr>
          <w:rFonts w:hint="default" w:ascii="Times New Roman" w:hAnsi="Times New Roman" w:eastAsia="Times New Roman" w:cs="Times New Roman"/>
          <w:sz w:val="32"/>
          <w:szCs w:val="32"/>
        </w:rPr>
      </w:pPr>
      <w:bookmarkStart w:id="12" w:name="_4zcf4z3t9clq" w:colFirst="0" w:colLast="0"/>
      <w:bookmarkEnd w:id="12"/>
      <w:r>
        <w:rPr>
          <w:rFonts w:hint="default" w:ascii="Times New Roman" w:hAnsi="Times New Roman" w:eastAsia="Times New Roman" w:cs="Times New Roman"/>
          <w:sz w:val="32"/>
          <w:szCs w:val="32"/>
          <w:rtl w:val="0"/>
        </w:rPr>
        <w:t>6. Future Enhancements</w:t>
      </w:r>
    </w:p>
    <w:p w14:paraId="000001CE">
      <w:pPr>
        <w:numPr>
          <w:ilvl w:val="0"/>
          <w:numId w:val="4"/>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Although the present version provides a solid basis, it can be improved further by: Including an admin dashboard to facilitate easier administration</w:t>
      </w:r>
    </w:p>
    <w:p w14:paraId="000001CF">
      <w:pPr>
        <w:numPr>
          <w:ilvl w:val="0"/>
          <w:numId w:val="4"/>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Including online payment methods</w:t>
      </w:r>
    </w:p>
    <w:p w14:paraId="000001D0">
      <w:pPr>
        <w:numPr>
          <w:ilvl w:val="0"/>
          <w:numId w:val="4"/>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Making the website responsive to mobile devices</w:t>
      </w:r>
    </w:p>
    <w:p w14:paraId="000001D1">
      <w:pPr>
        <w:numPr>
          <w:ilvl w:val="0"/>
          <w:numId w:val="4"/>
        </w:numPr>
        <w:spacing w:after="240"/>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Putting user session handling into practice to improve security</w:t>
      </w:r>
      <w:r>
        <w:rPr>
          <w:rFonts w:hint="default" w:ascii="Times New Roman" w:hAnsi="Times New Roman" w:eastAsia="Times New Roman" w:cs="Times New Roman"/>
          <w:sz w:val="26"/>
          <w:szCs w:val="26"/>
          <w:rtl w:val="0"/>
        </w:rPr>
        <w:br w:type="textWrapping"/>
      </w:r>
    </w:p>
    <w:p w14:paraId="000001D2">
      <w:pPr>
        <w:spacing w:before="240" w:after="240"/>
        <w:rPr>
          <w:rFonts w:hint="default" w:ascii="Times New Roman" w:hAnsi="Times New Roman" w:eastAsia="Times New Roman" w:cs="Times New Roman"/>
          <w:sz w:val="26"/>
          <w:szCs w:val="26"/>
        </w:rPr>
      </w:pPr>
    </w:p>
    <w:p w14:paraId="000001D3">
      <w:pPr>
        <w:spacing w:line="240" w:lineRule="auto"/>
        <w:jc w:val="both"/>
        <w:rPr>
          <w:rFonts w:hint="default" w:ascii="Times New Roman" w:hAnsi="Times New Roman" w:cs="Times New Roman"/>
          <w:sz w:val="26"/>
          <w:szCs w:val="26"/>
        </w:rPr>
      </w:pPr>
    </w:p>
    <w:p w14:paraId="000001D6">
      <w:pPr>
        <w:spacing w:line="240" w:lineRule="auto"/>
        <w:jc w:val="both"/>
        <w:rPr>
          <w:rFonts w:hint="default" w:ascii="Times New Roman" w:hAnsi="Times New Roman" w:cs="Times New Roman"/>
          <w:sz w:val="26"/>
          <w:szCs w:val="26"/>
        </w:rPr>
      </w:pPr>
    </w:p>
    <w:p w14:paraId="000001D7">
      <w:pPr>
        <w:spacing w:line="240" w:lineRule="auto"/>
        <w:jc w:val="both"/>
        <w:rPr>
          <w:rFonts w:hint="default" w:ascii="Times New Roman" w:hAnsi="Times New Roman" w:cs="Times New Roman"/>
          <w:sz w:val="26"/>
          <w:szCs w:val="26"/>
        </w:rPr>
      </w:pPr>
    </w:p>
    <w:p w14:paraId="495D9454">
      <w:pPr>
        <w:spacing w:line="240" w:lineRule="auto"/>
        <w:jc w:val="both"/>
        <w:rPr>
          <w:rFonts w:hint="default" w:ascii="Times New Roman" w:hAnsi="Times New Roman" w:cs="Times New Roman"/>
          <w:sz w:val="26"/>
          <w:szCs w:val="26"/>
        </w:rPr>
      </w:pPr>
    </w:p>
    <w:p w14:paraId="6979B67A">
      <w:pPr>
        <w:spacing w:line="240" w:lineRule="auto"/>
        <w:jc w:val="both"/>
        <w:rPr>
          <w:rFonts w:hint="default" w:ascii="Times New Roman" w:hAnsi="Times New Roman" w:cs="Times New Roman"/>
          <w:sz w:val="26"/>
          <w:szCs w:val="26"/>
        </w:rPr>
      </w:pPr>
    </w:p>
    <w:p w14:paraId="000001D8">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12" name="Straight Arrow Connector 1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K+8OP5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r7w4/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1D9">
      <w:pPr>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1DA">
      <w:pPr>
        <w:rPr>
          <w:rFonts w:hint="default" w:ascii="Times New Roman" w:hAnsi="Times New Roman" w:cs="Times New Roman"/>
          <w:i/>
          <w:sz w:val="23"/>
          <w:szCs w:val="23"/>
        </w:rPr>
      </w:pPr>
    </w:p>
    <w:p w14:paraId="000001DB">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1DC">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1" name="Straight Arrow Connector 1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DVTK800CAADQ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NVMrz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1DD">
      <w:pPr>
        <w:ind w:left="0" w:firstLine="0"/>
        <w:rPr>
          <w:rFonts w:hint="default" w:ascii="Times New Roman" w:hAnsi="Times New Roman" w:eastAsia="Times New Roman" w:cs="Times New Roman"/>
          <w:sz w:val="41"/>
          <w:szCs w:val="41"/>
        </w:rPr>
      </w:pPr>
      <w:r>
        <w:rPr>
          <w:rFonts w:hint="default" w:ascii="Times New Roman" w:hAnsi="Times New Roman" w:eastAsia="Times New Roman" w:cs="Times New Roman"/>
          <w:sz w:val="47"/>
          <w:szCs w:val="47"/>
          <w:rtl w:val="0"/>
        </w:rPr>
        <w:t xml:space="preserve">3.2 </w:t>
      </w:r>
      <w:r>
        <w:rPr>
          <w:rFonts w:hint="default" w:ascii="Times New Roman" w:hAnsi="Times New Roman" w:eastAsia="Times New Roman" w:cs="Times New Roman"/>
          <w:sz w:val="27"/>
          <w:szCs w:val="27"/>
          <w:rtl w:val="0"/>
        </w:rPr>
        <w:t xml:space="preserve"> </w:t>
      </w:r>
      <w:r>
        <w:rPr>
          <w:rFonts w:hint="default" w:ascii="Times New Roman" w:hAnsi="Times New Roman" w:eastAsia="Times New Roman" w:cs="Times New Roman"/>
          <w:b/>
          <w:sz w:val="41"/>
          <w:szCs w:val="41"/>
          <w:rtl w:val="0"/>
        </w:rPr>
        <w:t>Project Analysis (SRS)</w:t>
      </w:r>
      <w:r>
        <w:rPr>
          <w:rFonts w:hint="default" w:ascii="Times New Roman" w:hAnsi="Times New Roman" w:eastAsia="Times New Roman" w:cs="Times New Roman"/>
          <w:sz w:val="41"/>
          <w:szCs w:val="41"/>
          <w:rtl w:val="0"/>
        </w:rPr>
        <w:t>:-</w:t>
      </w:r>
    </w:p>
    <w:p w14:paraId="000001DE">
      <w:pPr>
        <w:pStyle w:val="5"/>
        <w:keepNext w:val="0"/>
        <w:keepLines w:val="0"/>
        <w:jc w:val="both"/>
        <w:rPr>
          <w:rFonts w:hint="default" w:ascii="Times New Roman" w:hAnsi="Times New Roman" w:eastAsia="Times New Roman" w:cs="Times New Roman"/>
          <w:sz w:val="22"/>
          <w:szCs w:val="22"/>
        </w:rPr>
      </w:pPr>
      <w:bookmarkStart w:id="13" w:name="_wp4mh73okkku" w:colFirst="0" w:colLast="0"/>
      <w:bookmarkEnd w:id="13"/>
    </w:p>
    <w:p w14:paraId="000001DF">
      <w:pPr>
        <w:pStyle w:val="5"/>
        <w:keepNext w:val="0"/>
        <w:keepLines w:val="0"/>
        <w:jc w:val="both"/>
        <w:rPr>
          <w:rFonts w:hint="default" w:ascii="Times New Roman" w:hAnsi="Times New Roman" w:eastAsia="Times New Roman" w:cs="Times New Roman"/>
          <w:sz w:val="32"/>
          <w:szCs w:val="32"/>
        </w:rPr>
      </w:pPr>
      <w:bookmarkStart w:id="14" w:name="_9b3u6it7yp4" w:colFirst="0" w:colLast="0"/>
      <w:bookmarkEnd w:id="14"/>
      <w:r>
        <w:rPr>
          <w:rFonts w:hint="default" w:ascii="Times New Roman" w:hAnsi="Times New Roman" w:eastAsia="Times New Roman" w:cs="Times New Roman"/>
          <w:sz w:val="32"/>
          <w:szCs w:val="32"/>
          <w:rtl w:val="0"/>
        </w:rPr>
        <w:t>1. Introduction</w:t>
      </w:r>
    </w:p>
    <w:p w14:paraId="611A2104">
      <w:pPr>
        <w:spacing w:before="240" w:after="240"/>
        <w:jc w:val="left"/>
        <w:rPr>
          <w:rFonts w:hint="default" w:ascii="Times New Roman" w:hAnsi="Times New Roman" w:eastAsia="Times New Roman" w:cs="Times New Roman"/>
          <w:sz w:val="26"/>
          <w:szCs w:val="26"/>
          <w:rtl w:val="0"/>
        </w:rPr>
      </w:pPr>
      <w:r>
        <w:rPr>
          <w:rFonts w:hint="default" w:ascii="Times New Roman" w:hAnsi="Times New Roman" w:eastAsia="Times New Roman" w:cs="Times New Roman"/>
          <w:b/>
          <w:sz w:val="26"/>
          <w:szCs w:val="26"/>
          <w:rtl w:val="0"/>
        </w:rPr>
        <w:t>Project</w:t>
      </w: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Times New Roman" w:cs="Times New Roman"/>
          <w:b/>
          <w:sz w:val="26"/>
          <w:szCs w:val="26"/>
          <w:rtl w:val="0"/>
        </w:rPr>
        <w:t>Title:</w:t>
      </w:r>
      <w:r>
        <w:rPr>
          <w:rFonts w:hint="default" w:ascii="Times New Roman" w:hAnsi="Times New Roman" w:eastAsia="Times New Roman" w:cs="Times New Roman"/>
          <w:sz w:val="26"/>
          <w:szCs w:val="26"/>
          <w:rtl w:val="0"/>
        </w:rPr>
        <w:t xml:space="preserve"> Restaurant Management System</w:t>
      </w:r>
      <w:r>
        <w:rPr>
          <w:rFonts w:hint="default" w:ascii="Times New Roman" w:hAnsi="Times New Roman" w:eastAsia="Times New Roman" w:cs="Times New Roman"/>
          <w:sz w:val="27"/>
          <w:szCs w:val="27"/>
          <w:rtl w:val="0"/>
        </w:rPr>
        <w:br w:type="textWrapping"/>
      </w:r>
      <w:r>
        <w:rPr>
          <w:rFonts w:hint="default" w:ascii="Times New Roman" w:hAnsi="Times New Roman" w:eastAsia="Times New Roman" w:cs="Times New Roman"/>
          <w:sz w:val="26"/>
          <w:szCs w:val="26"/>
          <w:rtl w:val="0"/>
        </w:rPr>
        <w:t xml:space="preserve"> </w:t>
      </w:r>
    </w:p>
    <w:p w14:paraId="000001E1">
      <w:pPr>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rtl w:val="0"/>
        </w:rPr>
        <w:t>The goal of this project is to streamline restaurant operations by implementing a web-based system that allows patrons to browse the menu, book tables, place orders, and provide comments, while staff members handle bookings and keep an eye on patron interactions.</w:t>
      </w:r>
    </w:p>
    <w:p w14:paraId="000001E2">
      <w:pPr>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rtl w:val="0"/>
        </w:rPr>
        <w:t>The system's scope includes backend functions for staff administration as well as customer-facing services including registration, login, reservations, orders, and feedback.With automation, it reduces human labor and improves user experience.</w:t>
      </w:r>
    </w:p>
    <w:p w14:paraId="000001E3">
      <w:pPr>
        <w:pStyle w:val="5"/>
        <w:keepNext w:val="0"/>
        <w:keepLines w:val="0"/>
        <w:jc w:val="both"/>
        <w:rPr>
          <w:rFonts w:hint="default" w:ascii="Times New Roman" w:hAnsi="Times New Roman" w:eastAsia="Times New Roman" w:cs="Times New Roman"/>
          <w:sz w:val="32"/>
          <w:szCs w:val="32"/>
        </w:rPr>
      </w:pPr>
      <w:bookmarkStart w:id="15" w:name="_w1wdpiatgpp2" w:colFirst="0" w:colLast="0"/>
      <w:bookmarkEnd w:id="15"/>
      <w:r>
        <w:rPr>
          <w:rFonts w:hint="default" w:ascii="Times New Roman" w:hAnsi="Times New Roman" w:eastAsia="Times New Roman" w:cs="Times New Roman"/>
          <w:sz w:val="32"/>
          <w:szCs w:val="32"/>
          <w:rtl w:val="0"/>
        </w:rPr>
        <w:t>2. Overall Description</w:t>
      </w:r>
    </w:p>
    <w:p w14:paraId="000001E4">
      <w:pPr>
        <w:spacing w:before="240" w:after="24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32"/>
          <w:szCs w:val="32"/>
          <w:rtl w:val="0"/>
        </w:rPr>
        <w:t>2.1 Product Perspective</w:t>
      </w:r>
    </w:p>
    <w:p w14:paraId="000001E5">
      <w:pPr>
        <w:spacing w:before="240" w:after="240"/>
        <w:jc w:val="both"/>
        <w:rPr>
          <w:rFonts w:hint="default" w:ascii="Times New Roman" w:hAnsi="Times New Roman" w:eastAsia="Times New Roman" w:cs="Times New Roman"/>
          <w:sz w:val="27"/>
          <w:szCs w:val="27"/>
        </w:rPr>
      </w:pPr>
      <w:r>
        <w:rPr>
          <w:rFonts w:hint="default" w:ascii="Times New Roman" w:hAnsi="Times New Roman" w:eastAsia="Times New Roman" w:cs="Times New Roman"/>
          <w:sz w:val="26"/>
          <w:szCs w:val="26"/>
          <w:rtl w:val="0"/>
        </w:rPr>
        <w:t>The system is an independent web application that can be deployed for any small to medium-sized restaurant. It integrates frontend design with backend scripting to</w:t>
      </w:r>
      <w:r>
        <w:rPr>
          <w:rFonts w:hint="default" w:ascii="Times New Roman" w:hAnsi="Times New Roman" w:cs="Times New Roman"/>
          <w:sz w:val="26"/>
          <w:szCs w:val="26"/>
          <w:rtl w:val="0"/>
        </w:rPr>
        <w:t xml:space="preserve"> </w:t>
      </w:r>
      <w:r>
        <w:rPr>
          <w:rFonts w:hint="default" w:ascii="Times New Roman" w:hAnsi="Times New Roman" w:eastAsia="Times New Roman" w:cs="Times New Roman"/>
          <w:sz w:val="26"/>
          <w:szCs w:val="26"/>
          <w:rtl w:val="0"/>
        </w:rPr>
        <w:t>support dynamic content and real-time interactions</w:t>
      </w:r>
      <w:r>
        <w:rPr>
          <w:rFonts w:hint="default" w:ascii="Times New Roman" w:hAnsi="Times New Roman" w:eastAsia="Times New Roman" w:cs="Times New Roman"/>
          <w:sz w:val="27"/>
          <w:szCs w:val="27"/>
          <w:rtl w:val="0"/>
        </w:rPr>
        <w:t>.</w:t>
      </w:r>
    </w:p>
    <w:p w14:paraId="000001E6">
      <w:pPr>
        <w:spacing w:before="240" w:after="240"/>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2.2 Product Features</w:t>
      </w:r>
    </w:p>
    <w:p w14:paraId="000001E7">
      <w:pPr>
        <w:numPr>
          <w:ilvl w:val="0"/>
          <w:numId w:val="5"/>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Customer Panel:</w:t>
      </w:r>
      <w:r>
        <w:rPr>
          <w:rFonts w:hint="default" w:ascii="Times New Roman" w:hAnsi="Times New Roman" w:eastAsia="Times New Roman" w:cs="Times New Roman"/>
          <w:b/>
          <w:sz w:val="26"/>
          <w:szCs w:val="26"/>
          <w:rtl w:val="0"/>
        </w:rPr>
        <w:br w:type="textWrapping"/>
      </w:r>
    </w:p>
    <w:p w14:paraId="000001E8">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Sign up/log in and view menus</w:t>
      </w:r>
    </w:p>
    <w:p w14:paraId="000001E9">
      <w:pPr>
        <w:numPr>
          <w:ilvl w:val="1"/>
          <w:numId w:val="5"/>
        </w:numPr>
        <w:spacing w:before="0" w:after="0"/>
        <w:ind w:left="144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Reserve or book tables</w:t>
      </w:r>
    </w:p>
    <w:p w14:paraId="000001EA">
      <w:pPr>
        <w:numPr>
          <w:ilvl w:val="0"/>
          <w:numId w:val="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Employee Panel:</w:t>
      </w:r>
      <w:r>
        <w:rPr>
          <w:rFonts w:hint="default" w:ascii="Times New Roman" w:hAnsi="Times New Roman" w:eastAsia="Times New Roman" w:cs="Times New Roman"/>
          <w:b/>
          <w:sz w:val="26"/>
          <w:szCs w:val="26"/>
          <w:rtl w:val="0"/>
        </w:rPr>
        <w:br w:type="textWrapping"/>
      </w:r>
    </w:p>
    <w:p w14:paraId="000001EB">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View and manage reservations by logging in.</w:t>
      </w:r>
    </w:p>
    <w:p w14:paraId="000001EC">
      <w:pPr>
        <w:numPr>
          <w:ilvl w:val="1"/>
          <w:numId w:val="5"/>
        </w:numPr>
        <w:spacing w:before="0" w:after="0"/>
        <w:ind w:left="144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View client testimonials</w:t>
      </w:r>
      <w:r>
        <w:rPr>
          <w:rFonts w:hint="default" w:ascii="Times New Roman" w:hAnsi="Times New Roman" w:eastAsia="Times New Roman" w:cs="Times New Roman"/>
          <w:sz w:val="26"/>
          <w:szCs w:val="26"/>
          <w:rtl w:val="0"/>
        </w:rPr>
        <w:br w:type="textWrapping"/>
      </w:r>
    </w:p>
    <w:p w14:paraId="000001ED">
      <w:pPr>
        <w:numPr>
          <w:ilvl w:val="0"/>
          <w:numId w:val="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Admin Backend (basic):</w:t>
      </w:r>
      <w:r>
        <w:rPr>
          <w:rFonts w:hint="default" w:ascii="Times New Roman" w:hAnsi="Times New Roman" w:eastAsia="Times New Roman" w:cs="Times New Roman"/>
          <w:b/>
          <w:sz w:val="26"/>
          <w:szCs w:val="26"/>
          <w:rtl w:val="0"/>
        </w:rPr>
        <w:br w:type="textWrapping"/>
      </w:r>
    </w:p>
    <w:p w14:paraId="000001EE">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Keep an eye on system operations</w:t>
      </w:r>
    </w:p>
    <w:p w14:paraId="000001EF">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Manage user and reservation information</w:t>
      </w:r>
    </w:p>
    <w:p w14:paraId="000001F0">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FoodMandu: Restaurant Management System, KIIT, BBSR School of Computer Engineering</w:t>
      </w:r>
    </w:p>
    <w:p w14:paraId="000001F1">
      <w:pPr>
        <w:rPr>
          <w:rFonts w:hint="default" w:ascii="Times New Roman" w:hAnsi="Times New Roman" w:cs="Times New Roman"/>
          <w:sz w:val="26"/>
          <w:szCs w:val="26"/>
        </w:rPr>
      </w:pPr>
    </w:p>
    <w:p w14:paraId="000001F2">
      <w:pPr>
        <w:rPr>
          <w:rFonts w:hint="default" w:ascii="Times New Roman" w:hAnsi="Times New Roman" w:cs="Times New Roman"/>
          <w:sz w:val="26"/>
          <w:szCs w:val="26"/>
        </w:rPr>
      </w:pPr>
    </w:p>
    <w:p w14:paraId="000001F4">
      <w:pPr>
        <w:rPr>
          <w:rFonts w:hint="default" w:ascii="Times New Roman" w:hAnsi="Times New Roman" w:cs="Times New Roman"/>
          <w:sz w:val="26"/>
          <w:szCs w:val="26"/>
        </w:rPr>
      </w:pPr>
    </w:p>
    <w:p w14:paraId="000001F7">
      <w:pPr>
        <w:rPr>
          <w:rFonts w:hint="default" w:ascii="Times New Roman" w:hAnsi="Times New Roman" w:cs="Times New Roman"/>
          <w:sz w:val="26"/>
          <w:szCs w:val="26"/>
        </w:rPr>
      </w:pPr>
    </w:p>
    <w:p w14:paraId="17F0739E">
      <w:pPr>
        <w:rPr>
          <w:rFonts w:hint="default" w:ascii="Times New Roman" w:hAnsi="Times New Roman" w:cs="Times New Roman"/>
          <w:sz w:val="26"/>
          <w:szCs w:val="26"/>
        </w:rPr>
      </w:pPr>
    </w:p>
    <w:p w14:paraId="000001F8">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30" name="Straight Arrow Connector 3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FssAth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Jzn5HWAAAABgEAAA8AAAAAAAAA&#10;AQAgAAAAIgAAAGRycy9kb3ducmV2LnhtbFBLAQIUABQAAAAIAIdO4kBbLALY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1F9">
      <w:pPr>
        <w:rPr>
          <w:rFonts w:hint="default" w:ascii="Times New Roman" w:hAnsi="Times New Roman" w:cs="Times New Roman"/>
          <w:i/>
          <w:sz w:val="23"/>
          <w:szCs w:val="23"/>
          <w:rtl w:val="0"/>
        </w:rPr>
      </w:pPr>
      <w:r>
        <w:rPr>
          <w:rFonts w:hint="default" w:ascii="Times New Roman" w:hAnsi="Times New Roman" w:cs="Times New Roman"/>
          <w:i/>
          <w:sz w:val="23"/>
          <w:szCs w:val="23"/>
          <w:rtl w:val="0"/>
        </w:rPr>
        <w:t>School of Computer Engineering, KIIT, BBSR</w:t>
      </w:r>
    </w:p>
    <w:p w14:paraId="22887218">
      <w:pPr>
        <w:rPr>
          <w:rFonts w:hint="default" w:ascii="Times New Roman" w:hAnsi="Times New Roman" w:cs="Times New Roman"/>
          <w:i/>
          <w:sz w:val="23"/>
          <w:szCs w:val="23"/>
          <w:rtl w:val="0"/>
        </w:rPr>
      </w:pPr>
    </w:p>
    <w:p w14:paraId="253C542C">
      <w:pPr>
        <w:rPr>
          <w:rFonts w:hint="default" w:ascii="Times New Roman" w:hAnsi="Times New Roman" w:cs="Times New Roman"/>
          <w:i/>
          <w:sz w:val="23"/>
          <w:szCs w:val="23"/>
          <w:rtl w:val="0"/>
        </w:rPr>
      </w:pPr>
    </w:p>
    <w:p w14:paraId="000001FA">
      <w:pPr>
        <w:ind w:right="20"/>
        <w:jc w:val="right"/>
        <w:rPr>
          <w:rFonts w:hint="default" w:ascii="Times New Roman" w:hAnsi="Times New Roman" w:cs="Times New Roman"/>
          <w:i/>
          <w:sz w:val="23"/>
          <w:szCs w:val="23"/>
        </w:rPr>
      </w:pPr>
      <w:r>
        <w:rPr>
          <w:rFonts w:hint="default" w:ascii="Times New Roman" w:hAnsi="Times New Roman" w:cs="Times New Roman"/>
          <w:sz w:val="27"/>
          <w:szCs w:val="27"/>
          <w:rtl w:val="0"/>
        </w:rPr>
        <w:t>FoodMandu – Restaurant Management System</w:t>
      </w:r>
    </w:p>
    <w:p w14:paraId="000001FB">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1" name="Straight Arrow Connector 3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ol8ak0CAADQ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D6iXxq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1FC">
      <w:pPr>
        <w:rPr>
          <w:rFonts w:hint="default" w:ascii="Times New Roman" w:hAnsi="Times New Roman" w:cs="Times New Roman"/>
          <w:sz w:val="26"/>
          <w:szCs w:val="26"/>
        </w:rPr>
      </w:pPr>
    </w:p>
    <w:p w14:paraId="000001FD">
      <w:pPr>
        <w:rPr>
          <w:rFonts w:hint="default" w:ascii="Times New Roman" w:hAnsi="Times New Roman" w:cs="Times New Roman"/>
          <w:sz w:val="26"/>
          <w:szCs w:val="26"/>
        </w:rPr>
      </w:pPr>
    </w:p>
    <w:p w14:paraId="000001FE">
      <w:pPr>
        <w:ind w:left="0" w:firstLine="0"/>
        <w:rPr>
          <w:rFonts w:hint="default" w:ascii="Times New Roman" w:hAnsi="Times New Roman" w:cs="Times New Roman"/>
          <w:b/>
          <w:sz w:val="26"/>
          <w:szCs w:val="26"/>
        </w:rPr>
      </w:pPr>
      <w:r>
        <w:rPr>
          <w:rFonts w:hint="default" w:ascii="Times New Roman" w:hAnsi="Times New Roman" w:cs="Times New Roman"/>
          <w:b/>
          <w:sz w:val="26"/>
          <w:szCs w:val="26"/>
          <w:rtl w:val="0"/>
        </w:rPr>
        <w:t>2.3 Types of Users and Their Features</w:t>
      </w:r>
    </w:p>
    <w:p w14:paraId="000001FF">
      <w:pPr>
        <w:ind w:left="0" w:firstLine="0"/>
        <w:rPr>
          <w:rFonts w:hint="default" w:ascii="Times New Roman" w:hAnsi="Times New Roman" w:cs="Times New Roman"/>
          <w:b/>
          <w:sz w:val="26"/>
          <w:szCs w:val="26"/>
        </w:rPr>
      </w:pPr>
    </w:p>
    <w:p w14:paraId="00000200">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Client: Able to peruse the website, sign up, and use the ordering and reservation tools.</w:t>
      </w:r>
    </w:p>
    <w:p w14:paraId="00000201">
      <w:pPr>
        <w:numPr>
          <w:ilvl w:val="1"/>
          <w:numId w:val="5"/>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Employee: Has the ability to oversee and control restaurant operations, including feedback and orders.</w:t>
      </w:r>
    </w:p>
    <w:p w14:paraId="00000202">
      <w:pPr>
        <w:spacing w:before="240" w:after="240"/>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2.4 Operating Environment</w:t>
      </w:r>
    </w:p>
    <w:p w14:paraId="00000203">
      <w:pPr>
        <w:numPr>
          <w:ilvl w:val="0"/>
          <w:numId w:val="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Platform: web browser (Firefox, Edge, Chrome)</w:t>
      </w:r>
    </w:p>
    <w:p w14:paraId="00000204">
      <w:pPr>
        <w:numPr>
          <w:ilvl w:val="0"/>
          <w:numId w:val="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Languages: PHP (backend), HTML, CSS, and JavaScript (frontend)</w:t>
      </w:r>
    </w:p>
    <w:p w14:paraId="00000205">
      <w:pPr>
        <w:numPr>
          <w:ilvl w:val="0"/>
          <w:numId w:val="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MySQL database (via db.php)</w:t>
      </w:r>
    </w:p>
    <w:p w14:paraId="00000206">
      <w:pPr>
        <w:numPr>
          <w:ilvl w:val="0"/>
          <w:numId w:val="6"/>
        </w:numPr>
        <w:spacing w:before="0" w:after="240"/>
        <w:ind w:left="72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Web server or localhost for hosting</w:t>
      </w:r>
    </w:p>
    <w:p w14:paraId="00000207">
      <w:pPr>
        <w:spacing w:before="0" w:after="240"/>
        <w:ind w:left="720" w:firstLine="0"/>
        <w:rPr>
          <w:rFonts w:hint="default" w:ascii="Times New Roman" w:hAnsi="Times New Roman" w:cs="Times New Roman"/>
          <w:sz w:val="26"/>
          <w:szCs w:val="26"/>
        </w:rPr>
      </w:pPr>
    </w:p>
    <w:p w14:paraId="00000208">
      <w:pPr>
        <w:pStyle w:val="5"/>
        <w:keepNext w:val="0"/>
        <w:keepLines w:val="0"/>
        <w:rPr>
          <w:rFonts w:hint="default" w:ascii="Times New Roman" w:hAnsi="Times New Roman" w:eastAsia="Times New Roman" w:cs="Times New Roman"/>
          <w:sz w:val="32"/>
          <w:szCs w:val="32"/>
        </w:rPr>
      </w:pPr>
      <w:bookmarkStart w:id="16" w:name="_ms769jlmmvy5" w:colFirst="0" w:colLast="0"/>
      <w:bookmarkEnd w:id="16"/>
      <w:r>
        <w:rPr>
          <w:rFonts w:hint="default" w:ascii="Times New Roman" w:hAnsi="Times New Roman" w:eastAsia="Times New Roman" w:cs="Times New Roman"/>
          <w:sz w:val="32"/>
          <w:szCs w:val="32"/>
          <w:rtl w:val="0"/>
        </w:rPr>
        <w:t>3. Functional Requirements</w:t>
      </w:r>
    </w:p>
    <w:p w14:paraId="00000209">
      <w:pPr>
        <w:spacing w:before="240" w:after="0"/>
        <w:ind w:left="0" w:firstLine="0"/>
        <w:rPr>
          <w:rFonts w:hint="default" w:ascii="Times New Roman" w:hAnsi="Times New Roman" w:eastAsia="Times New Roman" w:cs="Times New Roman"/>
          <w:sz w:val="26"/>
          <w:szCs w:val="26"/>
        </w:rPr>
      </w:pPr>
      <w:r>
        <w:rPr>
          <w:rFonts w:hint="default" w:ascii="Times New Roman" w:hAnsi="Times New Roman" w:cs="Times New Roman"/>
          <w:b/>
          <w:sz w:val="26"/>
          <w:szCs w:val="26"/>
          <w:rtl w:val="0"/>
        </w:rPr>
        <w:t xml:space="preserve"> </w:t>
      </w:r>
      <w:r>
        <w:rPr>
          <w:rFonts w:hint="default" w:ascii="Times New Roman" w:hAnsi="Times New Roman" w:eastAsia="Times New Roman" w:cs="Times New Roman"/>
          <w:b/>
          <w:sz w:val="26"/>
          <w:szCs w:val="26"/>
          <w:rtl w:val="0"/>
        </w:rPr>
        <w:t>Customer Registration/Login:</w:t>
      </w:r>
      <w:r>
        <w:rPr>
          <w:rFonts w:hint="default" w:ascii="Times New Roman" w:hAnsi="Times New Roman" w:eastAsia="Times New Roman" w:cs="Times New Roman"/>
          <w:b/>
          <w:sz w:val="26"/>
          <w:szCs w:val="26"/>
          <w:rtl w:val="0"/>
        </w:rPr>
        <w:br w:type="textWrapping"/>
      </w:r>
    </w:p>
    <w:p w14:paraId="0000020A">
      <w:pPr>
        <w:numPr>
          <w:ilvl w:val="1"/>
          <w:numId w:val="7"/>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The database contains user input.</w:t>
      </w:r>
    </w:p>
    <w:p w14:paraId="0000020B">
      <w:pPr>
        <w:numPr>
          <w:ilvl w:val="1"/>
          <w:numId w:val="7"/>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Passwords, emails, and other information are validated. </w:t>
      </w:r>
    </w:p>
    <w:p w14:paraId="0000020C">
      <w:pPr>
        <w:spacing w:before="0" w:after="0"/>
        <w:ind w:left="144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p>
    <w:p w14:paraId="0000020D">
      <w:pPr>
        <w:spacing w:before="0" w:after="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Menu Browsing and Ordering:</w:t>
      </w:r>
      <w:r>
        <w:rPr>
          <w:rFonts w:hint="default" w:ascii="Times New Roman" w:hAnsi="Times New Roman" w:eastAsia="Times New Roman" w:cs="Times New Roman"/>
          <w:b/>
          <w:sz w:val="26"/>
          <w:szCs w:val="26"/>
          <w:rtl w:val="0"/>
        </w:rPr>
        <w:br w:type="textWrapping"/>
      </w:r>
    </w:p>
    <w:p w14:paraId="0000020E">
      <w:pPr>
        <w:numPr>
          <w:ilvl w:val="1"/>
          <w:numId w:val="7"/>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Customers can browse different culinary categories and place orders.</w:t>
      </w:r>
    </w:p>
    <w:p w14:paraId="0000020F">
      <w:pPr>
        <w:numPr>
          <w:ilvl w:val="1"/>
          <w:numId w:val="7"/>
        </w:numPr>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Order.php processes the forms used to submit order</w:t>
      </w:r>
      <w:r>
        <w:rPr>
          <w:rFonts w:hint="default" w:ascii="Times New Roman" w:hAnsi="Times New Roman" w:cs="Times New Roman"/>
          <w:sz w:val="26"/>
          <w:szCs w:val="26"/>
          <w:rtl w:val="0"/>
        </w:rPr>
        <w:t>s.</w:t>
      </w:r>
      <w:r>
        <w:rPr>
          <w:rFonts w:hint="default" w:ascii="Times New Roman" w:hAnsi="Times New Roman" w:eastAsia="Times New Roman" w:cs="Times New Roman"/>
          <w:sz w:val="26"/>
          <w:szCs w:val="26"/>
          <w:rtl w:val="0"/>
        </w:rPr>
        <w:br w:type="textWrapping"/>
      </w:r>
    </w:p>
    <w:p w14:paraId="00000210">
      <w:pPr>
        <w:spacing w:before="0" w:after="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Table Reservation:</w:t>
      </w:r>
      <w:r>
        <w:rPr>
          <w:rFonts w:hint="default" w:ascii="Times New Roman" w:hAnsi="Times New Roman" w:eastAsia="Times New Roman" w:cs="Times New Roman"/>
          <w:b/>
          <w:sz w:val="26"/>
          <w:szCs w:val="26"/>
          <w:rtl w:val="0"/>
        </w:rPr>
        <w:br w:type="textWrapping"/>
      </w:r>
    </w:p>
    <w:p w14:paraId="00000211">
      <w:pPr>
        <w:numPr>
          <w:ilvl w:val="1"/>
          <w:numId w:val="7"/>
        </w:numPr>
        <w:spacing w:before="0" w:after="240"/>
        <w:ind w:left="144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Clients can use reserve.php to input information and reserve a table.</w:t>
      </w:r>
    </w:p>
    <w:p w14:paraId="00000212">
      <w:pPr>
        <w:spacing w:before="240"/>
        <w:ind w:left="0" w:firstLine="0"/>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 Submission of Feedback:</w:t>
      </w:r>
    </w:p>
    <w:p w14:paraId="00000213">
      <w:pPr>
        <w:spacing w:before="240"/>
        <w:ind w:left="720" w:firstLine="0"/>
        <w:rPr>
          <w:rFonts w:hint="default" w:ascii="Times New Roman" w:hAnsi="Times New Roman" w:cs="Times New Roman"/>
          <w:sz w:val="26"/>
          <w:szCs w:val="26"/>
        </w:rPr>
      </w:pPr>
      <w:r>
        <w:rPr>
          <w:rFonts w:hint="default" w:ascii="Times New Roman" w:hAnsi="Times New Roman" w:cs="Times New Roman"/>
          <w:sz w:val="26"/>
          <w:szCs w:val="26"/>
          <w:rtl w:val="0"/>
        </w:rPr>
        <w:t xml:space="preserve">  Reviews and comments can be sent by users using forms that are handled by cus_feed.php</w:t>
      </w:r>
    </w:p>
    <w:p w14:paraId="00000214">
      <w:pPr>
        <w:spacing w:before="240"/>
        <w:ind w:left="720" w:firstLine="0"/>
        <w:rPr>
          <w:rFonts w:hint="default" w:ascii="Times New Roman" w:hAnsi="Times New Roman" w:cs="Times New Roman"/>
          <w:b/>
          <w:sz w:val="26"/>
          <w:szCs w:val="26"/>
        </w:rPr>
      </w:pPr>
    </w:p>
    <w:p w14:paraId="00000215">
      <w:pPr>
        <w:spacing w:before="240"/>
        <w:ind w:left="0" w:firstLine="0"/>
        <w:rPr>
          <w:rFonts w:hint="default" w:ascii="Times New Roman" w:hAnsi="Times New Roman" w:cs="Times New Roman"/>
          <w:sz w:val="27"/>
          <w:szCs w:val="27"/>
        </w:rPr>
      </w:pPr>
    </w:p>
    <w:p w14:paraId="00000217">
      <w:pPr>
        <w:spacing w:before="240"/>
        <w:ind w:left="0" w:firstLine="0"/>
        <w:rPr>
          <w:rFonts w:hint="default" w:ascii="Times New Roman" w:hAnsi="Times New Roman" w:cs="Times New Roman"/>
          <w:sz w:val="26"/>
          <w:szCs w:val="26"/>
        </w:rPr>
      </w:pPr>
    </w:p>
    <w:p w14:paraId="00000218">
      <w:pPr>
        <w:spacing w:before="240" w:after="0"/>
        <w:ind w:left="0" w:firstLine="0"/>
        <w:rPr>
          <w:rFonts w:hint="default" w:ascii="Times New Roman" w:hAnsi="Times New Roman" w:cs="Times New Roman"/>
          <w:sz w:val="27"/>
          <w:szCs w:val="27"/>
        </w:rPr>
      </w:pPr>
    </w:p>
    <w:p w14:paraId="41E0A277">
      <w:pPr>
        <w:spacing w:before="240" w:after="0"/>
        <w:ind w:left="0" w:firstLine="0"/>
        <w:rPr>
          <w:rFonts w:hint="default" w:ascii="Times New Roman" w:hAnsi="Times New Roman" w:cs="Times New Roman"/>
          <w:sz w:val="27"/>
          <w:szCs w:val="27"/>
        </w:rPr>
      </w:pPr>
    </w:p>
    <w:p w14:paraId="00000219">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53" name="Straight Arrow Connector 5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KGkWqR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oaRap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1A">
      <w:pPr>
        <w:rPr>
          <w:rFonts w:hint="default" w:ascii="Times New Roman" w:hAnsi="Times New Roman" w:eastAsia="Times New Roman" w:cs="Times New Roman"/>
          <w:i/>
          <w:sz w:val="23"/>
          <w:szCs w:val="23"/>
          <w:vertAlign w:val="baseline"/>
          <w:rtl w:val="0"/>
        </w:rPr>
      </w:pPr>
      <w:r>
        <w:rPr>
          <w:rFonts w:hint="default" w:ascii="Times New Roman" w:hAnsi="Times New Roman" w:eastAsia="Times New Roman" w:cs="Times New Roman"/>
          <w:i/>
          <w:sz w:val="23"/>
          <w:szCs w:val="23"/>
          <w:vertAlign w:val="baseline"/>
          <w:rtl w:val="0"/>
        </w:rPr>
        <w:t>School of Computer Engineering, KIIT, BBSR</w:t>
      </w:r>
    </w:p>
    <w:p w14:paraId="77F552FB">
      <w:pPr>
        <w:rPr>
          <w:rFonts w:hint="default" w:ascii="Times New Roman" w:hAnsi="Times New Roman" w:eastAsia="Times New Roman" w:cs="Times New Roman"/>
          <w:i/>
          <w:sz w:val="23"/>
          <w:szCs w:val="23"/>
          <w:vertAlign w:val="baseline"/>
          <w:rtl w:val="0"/>
        </w:rPr>
      </w:pPr>
    </w:p>
    <w:p w14:paraId="0000021B">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1C">
      <w:pPr>
        <w:rPr>
          <w:rFonts w:hint="default" w:ascii="Times New Roman" w:hAnsi="Times New Roman" w:eastAsia="Times New Roman" w:cs="Times New Roman"/>
        </w:rPr>
      </w:pPr>
      <w:bookmarkStart w:id="17" w:name="_12csmf1s8vw9" w:colFirst="0" w:colLast="0"/>
      <w:bookmarkEnd w:id="17"/>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52" name="Straight Arrow Connector 5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AASQW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21D">
      <w:pPr>
        <w:rPr>
          <w:rFonts w:hint="default" w:ascii="Times New Roman" w:hAnsi="Times New Roman" w:cs="Times New Roman"/>
          <w:sz w:val="32"/>
          <w:szCs w:val="32"/>
        </w:rPr>
      </w:pPr>
      <w:r>
        <w:rPr>
          <w:rFonts w:hint="default" w:ascii="Times New Roman" w:hAnsi="Times New Roman" w:eastAsia="Times New Roman" w:cs="Times New Roman"/>
          <w:sz w:val="32"/>
          <w:szCs w:val="32"/>
          <w:rtl w:val="0"/>
        </w:rPr>
        <w:t>4. Non-Functional Requirements</w:t>
      </w:r>
    </w:p>
    <w:p w14:paraId="0000021E">
      <w:pPr>
        <w:rPr>
          <w:rFonts w:hint="default" w:ascii="Times New Roman" w:hAnsi="Times New Roman" w:cs="Times New Roman"/>
          <w:sz w:val="32"/>
          <w:szCs w:val="32"/>
        </w:rPr>
      </w:pPr>
    </w:p>
    <w:p w14:paraId="0000021F">
      <w:pPr>
        <w:numPr>
          <w:ilvl w:val="0"/>
          <w:numId w:val="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Performance: It should take less than two seconds for the system to react to user input.</w:t>
      </w:r>
    </w:p>
    <w:p w14:paraId="00000220">
      <w:pPr>
        <w:numPr>
          <w:ilvl w:val="0"/>
          <w:numId w:val="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Security: Basic input sanitation and login validation are in place.</w:t>
      </w:r>
    </w:p>
    <w:p w14:paraId="00000221">
      <w:pPr>
        <w:numPr>
          <w:ilvl w:val="0"/>
          <w:numId w:val="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Usability: Structured navigation and a clean user interface with CSS enhance the user experience.</w:t>
      </w:r>
    </w:p>
    <w:p w14:paraId="00000222">
      <w:pPr>
        <w:numPr>
          <w:ilvl w:val="0"/>
          <w:numId w:val="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Maintainability: Future modifications are made simpler with a modular file structure.</w:t>
      </w:r>
    </w:p>
    <w:p w14:paraId="00000223">
      <w:pPr>
        <w:spacing w:before="0" w:after="240"/>
        <w:ind w:left="0" w:firstLine="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5. Constraints</w:t>
      </w:r>
    </w:p>
    <w:p w14:paraId="00000224">
      <w:pPr>
        <w:numPr>
          <w:ilvl w:val="0"/>
          <w:numId w:val="9"/>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Advanced user authentication is absent from the existing system (no email or OTP verification)</w:t>
      </w:r>
    </w:p>
    <w:p w14:paraId="00000225">
      <w:pPr>
        <w:numPr>
          <w:ilvl w:val="0"/>
          <w:numId w:val="9"/>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restricted role-based access—administrator functionality is still in its infancy.</w:t>
      </w:r>
    </w:p>
    <w:p w14:paraId="00000226">
      <w:pPr>
        <w:numPr>
          <w:ilvl w:val="0"/>
          <w:numId w:val="9"/>
        </w:numPr>
        <w:spacing w:after="240"/>
        <w:ind w:left="720" w:hanging="360"/>
        <w:rPr>
          <w:rFonts w:hint="default" w:ascii="Times New Roman" w:hAnsi="Times New Roman" w:cs="Times New Roman"/>
          <w:sz w:val="27"/>
          <w:szCs w:val="27"/>
        </w:rPr>
      </w:pPr>
      <w:r>
        <w:rPr>
          <w:rFonts w:hint="default" w:ascii="Times New Roman" w:hAnsi="Times New Roman" w:cs="Times New Roman"/>
          <w:sz w:val="26"/>
          <w:szCs w:val="26"/>
          <w:rtl w:val="0"/>
        </w:rPr>
        <w:t>Some pages have restricted responsiveness on mobile devices</w:t>
      </w:r>
      <w:r>
        <w:rPr>
          <w:rFonts w:hint="default" w:ascii="Times New Roman" w:hAnsi="Times New Roman" w:cs="Times New Roman"/>
          <w:sz w:val="27"/>
          <w:szCs w:val="27"/>
          <w:rtl w:val="0"/>
        </w:rPr>
        <w:t>.</w:t>
      </w:r>
      <w:r>
        <w:rPr>
          <w:rFonts w:hint="default" w:ascii="Times New Roman" w:hAnsi="Times New Roman" w:cs="Times New Roman"/>
          <w:sz w:val="27"/>
          <w:szCs w:val="27"/>
          <w:rtl w:val="0"/>
        </w:rPr>
        <w:br w:type="textWrapping"/>
      </w:r>
    </w:p>
    <w:p w14:paraId="00000227">
      <w:pPr>
        <w:pStyle w:val="5"/>
        <w:keepNext w:val="0"/>
        <w:keepLines w:val="0"/>
        <w:jc w:val="both"/>
        <w:rPr>
          <w:rFonts w:hint="default" w:ascii="Times New Roman" w:hAnsi="Times New Roman" w:cs="Times New Roman"/>
          <w:b w:val="0"/>
          <w:sz w:val="32"/>
          <w:szCs w:val="32"/>
        </w:rPr>
      </w:pPr>
      <w:bookmarkStart w:id="18" w:name="_ttdvn7hyivd0" w:colFirst="0" w:colLast="0"/>
      <w:bookmarkEnd w:id="18"/>
      <w:r>
        <w:rPr>
          <w:rFonts w:hint="default" w:ascii="Times New Roman" w:hAnsi="Times New Roman" w:cs="Times New Roman"/>
          <w:b w:val="0"/>
          <w:sz w:val="32"/>
          <w:szCs w:val="32"/>
          <w:rtl w:val="0"/>
        </w:rPr>
        <w:t>6. Future Enhancements</w:t>
      </w:r>
    </w:p>
    <w:p w14:paraId="00000228">
      <w:pPr>
        <w:rPr>
          <w:rFonts w:hint="default" w:ascii="Times New Roman" w:hAnsi="Times New Roman" w:cs="Times New Roman"/>
        </w:rPr>
      </w:pPr>
    </w:p>
    <w:p w14:paraId="00000229">
      <w:pPr>
        <w:numPr>
          <w:ilvl w:val="0"/>
          <w:numId w:val="1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Dashboards depending on roles (Admin, Employee, and Customer)</w:t>
      </w:r>
    </w:p>
    <w:p w14:paraId="0000022A">
      <w:pPr>
        <w:numPr>
          <w:ilvl w:val="0"/>
          <w:numId w:val="1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Integration of online payments</w:t>
      </w:r>
    </w:p>
    <w:p w14:paraId="0000022B">
      <w:pPr>
        <w:numPr>
          <w:ilvl w:val="0"/>
          <w:numId w:val="1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mechanism for tracking orders</w:t>
      </w:r>
    </w:p>
    <w:p w14:paraId="0000022C">
      <w:pPr>
        <w:numPr>
          <w:ilvl w:val="0"/>
          <w:numId w:val="1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Version of the mobile app</w:t>
      </w:r>
    </w:p>
    <w:p w14:paraId="0000022D">
      <w:pPr>
        <w:numPr>
          <w:ilvl w:val="0"/>
          <w:numId w:val="1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Improved session handling and data security</w:t>
      </w:r>
    </w:p>
    <w:p w14:paraId="0000022E">
      <w:pPr>
        <w:spacing w:line="240" w:lineRule="auto"/>
        <w:jc w:val="both"/>
        <w:rPr>
          <w:rFonts w:hint="default" w:ascii="Times New Roman" w:hAnsi="Times New Roman" w:eastAsia="Times New Roman" w:cs="Times New Roman"/>
          <w:sz w:val="26"/>
          <w:szCs w:val="26"/>
        </w:rPr>
      </w:pPr>
    </w:p>
    <w:p w14:paraId="0000022F">
      <w:pPr>
        <w:spacing w:line="240" w:lineRule="auto"/>
        <w:jc w:val="both"/>
        <w:rPr>
          <w:rFonts w:hint="default" w:ascii="Times New Roman" w:hAnsi="Times New Roman" w:eastAsia="Times New Roman" w:cs="Times New Roman"/>
          <w:sz w:val="26"/>
          <w:szCs w:val="26"/>
        </w:rPr>
      </w:pPr>
    </w:p>
    <w:p w14:paraId="00000230">
      <w:pPr>
        <w:spacing w:line="240" w:lineRule="auto"/>
        <w:jc w:val="both"/>
        <w:rPr>
          <w:rFonts w:hint="default" w:ascii="Times New Roman" w:hAnsi="Times New Roman" w:eastAsia="Times New Roman" w:cs="Times New Roman"/>
          <w:sz w:val="26"/>
          <w:szCs w:val="26"/>
        </w:rPr>
      </w:pPr>
    </w:p>
    <w:p w14:paraId="00000231">
      <w:pPr>
        <w:spacing w:line="240" w:lineRule="auto"/>
        <w:jc w:val="both"/>
        <w:rPr>
          <w:rFonts w:hint="default" w:ascii="Times New Roman" w:hAnsi="Times New Roman" w:eastAsia="Times New Roman" w:cs="Times New Roman"/>
          <w:sz w:val="47"/>
          <w:szCs w:val="47"/>
        </w:rPr>
      </w:pPr>
    </w:p>
    <w:p w14:paraId="00000232">
      <w:pPr>
        <w:spacing w:line="240" w:lineRule="auto"/>
        <w:jc w:val="both"/>
        <w:rPr>
          <w:rFonts w:hint="default" w:ascii="Times New Roman" w:hAnsi="Times New Roman" w:eastAsia="Times New Roman" w:cs="Times New Roman"/>
          <w:sz w:val="47"/>
          <w:szCs w:val="47"/>
        </w:rPr>
      </w:pPr>
    </w:p>
    <w:p w14:paraId="00000233">
      <w:pPr>
        <w:spacing w:line="240" w:lineRule="auto"/>
        <w:jc w:val="both"/>
        <w:rPr>
          <w:rFonts w:hint="default" w:ascii="Times New Roman" w:hAnsi="Times New Roman" w:eastAsia="Times New Roman" w:cs="Times New Roman"/>
          <w:sz w:val="47"/>
          <w:szCs w:val="47"/>
        </w:rPr>
      </w:pPr>
    </w:p>
    <w:p w14:paraId="00000234">
      <w:pPr>
        <w:spacing w:line="240" w:lineRule="auto"/>
        <w:jc w:val="both"/>
        <w:rPr>
          <w:rFonts w:hint="default" w:ascii="Times New Roman" w:hAnsi="Times New Roman" w:cs="Times New Roman"/>
          <w:sz w:val="47"/>
          <w:szCs w:val="47"/>
        </w:rPr>
      </w:pPr>
    </w:p>
    <w:p w14:paraId="00000235">
      <w:pPr>
        <w:spacing w:line="240" w:lineRule="auto"/>
        <w:jc w:val="both"/>
        <w:rPr>
          <w:rFonts w:hint="default" w:ascii="Times New Roman" w:hAnsi="Times New Roman" w:cs="Times New Roman"/>
          <w:sz w:val="47"/>
          <w:szCs w:val="47"/>
        </w:rPr>
      </w:pPr>
    </w:p>
    <w:p w14:paraId="00000237">
      <w:pPr>
        <w:spacing w:line="240" w:lineRule="auto"/>
        <w:jc w:val="both"/>
        <w:rPr>
          <w:rFonts w:hint="default" w:ascii="Times New Roman" w:hAnsi="Times New Roman" w:cs="Times New Roman"/>
          <w:sz w:val="47"/>
          <w:szCs w:val="47"/>
        </w:rPr>
      </w:pPr>
    </w:p>
    <w:p w14:paraId="00000238">
      <w:pPr>
        <w:rPr>
          <w:rFonts w:hint="default" w:ascii="Times New Roman" w:hAnsi="Times New Roman" w:cs="Times New Roman"/>
          <w:i/>
          <w:sz w:val="23"/>
          <w:szCs w:val="23"/>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8890</wp:posOffset>
                </wp:positionV>
                <wp:extent cx="5801360" cy="22225"/>
                <wp:effectExtent l="0" t="0" r="0" b="0"/>
                <wp:wrapNone/>
                <wp:docPr id="41" name="Straight Arrow Connector 4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7pt;height:1.75pt;width:456.8pt;z-index:251659264;mso-width-relative:page;mso-height-relative:page;" fillcolor="#FFFFFF" filled="t" stroked="t" coordsize="21600,21600" o:gfxdata="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56RZU1QAAAAQBAAAPAAAAAAAA&#10;AAEAIAAAACIAAABkcnMvZG93bnJldi54bWxQSwECFAAUAAAACACHTuJAeQS1uk4CAADQBAAADgAA&#10;AAAAAAABACAAAAAk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39">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23A">
      <w:pPr>
        <w:ind w:right="20"/>
        <w:jc w:val="right"/>
        <w:rPr>
          <w:rFonts w:hint="default" w:ascii="Times New Roman" w:hAnsi="Times New Roman" w:eastAsia="Times New Roman" w:cs="Times New Roman"/>
          <w:sz w:val="27"/>
          <w:szCs w:val="27"/>
        </w:rPr>
      </w:pPr>
    </w:p>
    <w:p w14:paraId="0000023B">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3C">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51" name="Straight Arrow Connector 5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ounWG04CAADQ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2WeR1QAAAAMBAAAPAAAAAAAA&#10;AAEAIAAAACIAAABkcnMvZG93bnJldi54bWxQSwECFAAUAAAACACHTuJAounWG04CAADQBAAADgAA&#10;AAAAAAABACAAAAAk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3D">
      <w:pPr>
        <w:ind w:left="60" w:firstLine="0"/>
        <w:rPr>
          <w:rFonts w:hint="default" w:ascii="Times New Roman" w:hAnsi="Times New Roman" w:eastAsia="Times New Roman" w:cs="Times New Roman"/>
          <w:b/>
          <w:sz w:val="41"/>
          <w:szCs w:val="41"/>
        </w:rPr>
      </w:pPr>
      <w:r>
        <w:rPr>
          <w:rFonts w:hint="default" w:ascii="Times New Roman" w:hAnsi="Times New Roman" w:eastAsia="Times New Roman" w:cs="Times New Roman"/>
          <w:b/>
          <w:sz w:val="41"/>
          <w:szCs w:val="41"/>
          <w:rtl w:val="0"/>
        </w:rPr>
        <w:t>3.3  System Design:-</w:t>
      </w:r>
    </w:p>
    <w:p w14:paraId="0000023E">
      <w:pPr>
        <w:spacing w:line="240" w:lineRule="auto"/>
        <w:jc w:val="both"/>
        <w:rPr>
          <w:rFonts w:hint="default" w:ascii="Times New Roman" w:hAnsi="Times New Roman" w:eastAsia="Times New Roman" w:cs="Times New Roman"/>
          <w:sz w:val="28"/>
          <w:szCs w:val="28"/>
          <w:vertAlign w:val="baseline"/>
        </w:rPr>
      </w:pPr>
      <w:r>
        <w:rPr>
          <w:rFonts w:hint="default" w:ascii="Times New Roman" w:hAnsi="Times New Roman" w:eastAsia="Times New Roman" w:cs="Times New Roman"/>
          <w:sz w:val="28"/>
          <w:szCs w:val="28"/>
          <w:vertAlign w:val="baseline"/>
          <w:rtl w:val="0"/>
        </w:rPr>
        <w:t xml:space="preserve">   </w:t>
      </w:r>
    </w:p>
    <w:p w14:paraId="0000023F">
      <w:pPr>
        <w:spacing w:line="240" w:lineRule="auto"/>
        <w:jc w:val="both"/>
        <w:rPr>
          <w:rFonts w:hint="default" w:ascii="Times New Roman" w:hAnsi="Times New Roman" w:eastAsia="Times New Roman" w:cs="Times New Roman"/>
          <w:sz w:val="27"/>
          <w:szCs w:val="27"/>
        </w:rPr>
      </w:pPr>
      <w:r>
        <w:rPr>
          <w:rFonts w:hint="default" w:ascii="Times New Roman" w:hAnsi="Times New Roman" w:cs="Times New Roman"/>
          <w:sz w:val="27"/>
          <w:szCs w:val="27"/>
          <w:rtl w:val="0"/>
        </w:rPr>
        <w:t>System design describes the application's components and architecture, including how various modules work together to satisfy user needs. This covers both Low-Level Design (LLD) for component details and High-Level Design (HLD) for system organization.</w:t>
      </w:r>
    </w:p>
    <w:p w14:paraId="00000240">
      <w:pPr>
        <w:pStyle w:val="5"/>
        <w:keepNext w:val="0"/>
        <w:keepLines w:val="0"/>
        <w:jc w:val="both"/>
        <w:rPr>
          <w:rFonts w:hint="default" w:ascii="Times New Roman" w:hAnsi="Times New Roman" w:eastAsia="Times New Roman" w:cs="Times New Roman"/>
          <w:sz w:val="32"/>
          <w:szCs w:val="32"/>
        </w:rPr>
      </w:pPr>
      <w:bookmarkStart w:id="19" w:name="_djyfabcdx20g" w:colFirst="0" w:colLast="0"/>
      <w:bookmarkEnd w:id="19"/>
      <w:r>
        <w:rPr>
          <w:rFonts w:hint="default" w:ascii="Times New Roman" w:hAnsi="Times New Roman" w:eastAsia="Times New Roman" w:cs="Times New Roman"/>
          <w:sz w:val="32"/>
          <w:szCs w:val="32"/>
          <w:rtl w:val="0"/>
        </w:rPr>
        <w:t>1. High-Level Design (HLD)</w:t>
      </w:r>
    </w:p>
    <w:p w14:paraId="00000241">
      <w:pPr>
        <w:numPr>
          <w:ilvl w:val="1"/>
          <w:numId w:val="11"/>
        </w:numPr>
        <w:spacing w:after="240"/>
        <w:ind w:left="1440" w:hanging="360"/>
        <w:rPr>
          <w:rFonts w:hint="default" w:ascii="Times New Roman" w:hAnsi="Times New Roman" w:cs="Times New Roman"/>
          <w:sz w:val="27"/>
          <w:szCs w:val="27"/>
        </w:rPr>
      </w:pPr>
      <w:r>
        <w:rPr>
          <w:rFonts w:hint="default" w:ascii="Times New Roman" w:hAnsi="Times New Roman" w:cs="Times New Roman"/>
          <w:sz w:val="27"/>
          <w:szCs w:val="27"/>
          <w:rtl w:val="0"/>
        </w:rPr>
        <w:t>Three primary modules make up the restaurant management system at a high level:</w:t>
      </w:r>
    </w:p>
    <w:p w14:paraId="00000242">
      <w:pPr>
        <w:spacing w:after="240"/>
        <w:ind w:left="0" w:firstLine="0"/>
        <w:rPr>
          <w:rFonts w:hint="default" w:ascii="Times New Roman" w:hAnsi="Times New Roman" w:cs="Times New Roman"/>
          <w:b/>
          <w:sz w:val="27"/>
          <w:szCs w:val="27"/>
        </w:rPr>
      </w:pPr>
      <w:r>
        <w:rPr>
          <w:rFonts w:hint="default" w:ascii="Times New Roman" w:hAnsi="Times New Roman" w:cs="Times New Roman"/>
          <w:b/>
          <w:sz w:val="27"/>
          <w:szCs w:val="27"/>
          <w:rtl w:val="0"/>
        </w:rPr>
        <w:t xml:space="preserve"> 1.1 Frontend Presentation Layer</w:t>
      </w:r>
    </w:p>
    <w:p w14:paraId="00000243">
      <w:pPr>
        <w:numPr>
          <w:ilvl w:val="1"/>
          <w:numId w:val="11"/>
        </w:numPr>
        <w:spacing w:after="240"/>
        <w:ind w:left="1440" w:hanging="360"/>
        <w:rPr>
          <w:rFonts w:hint="default" w:ascii="Times New Roman" w:hAnsi="Times New Roman" w:cs="Times New Roman"/>
          <w:sz w:val="27"/>
          <w:szCs w:val="27"/>
        </w:rPr>
      </w:pPr>
      <w:r>
        <w:rPr>
          <w:rFonts w:hint="default" w:ascii="Times New Roman" w:hAnsi="Times New Roman" w:cs="Times New Roman"/>
          <w:sz w:val="27"/>
          <w:szCs w:val="27"/>
          <w:rtl w:val="0"/>
        </w:rPr>
        <w:t>constructed with HTML, CSS, and rudimentary JavaScript</w:t>
      </w:r>
    </w:p>
    <w:p w14:paraId="00000244">
      <w:pPr>
        <w:numPr>
          <w:ilvl w:val="1"/>
          <w:numId w:val="11"/>
        </w:numPr>
        <w:spacing w:after="240"/>
        <w:ind w:left="1440" w:hanging="360"/>
        <w:rPr>
          <w:rFonts w:hint="default" w:ascii="Times New Roman" w:hAnsi="Times New Roman" w:cs="Times New Roman"/>
          <w:sz w:val="27"/>
          <w:szCs w:val="27"/>
        </w:rPr>
      </w:pPr>
      <w:r>
        <w:rPr>
          <w:rFonts w:hint="default" w:ascii="Times New Roman" w:hAnsi="Times New Roman" w:cs="Times New Roman"/>
          <w:sz w:val="27"/>
          <w:szCs w:val="27"/>
          <w:rtl w:val="0"/>
        </w:rPr>
        <w:t>regulates all user communications, including reservations, login, registration, and feedback.</w:t>
      </w:r>
    </w:p>
    <w:p w14:paraId="00000245">
      <w:pPr>
        <w:numPr>
          <w:ilvl w:val="1"/>
          <w:numId w:val="11"/>
        </w:numPr>
        <w:spacing w:after="240"/>
        <w:ind w:left="1440" w:hanging="360"/>
        <w:rPr>
          <w:rFonts w:hint="default" w:ascii="Times New Roman" w:hAnsi="Times New Roman" w:cs="Times New Roman"/>
          <w:sz w:val="27"/>
          <w:szCs w:val="27"/>
        </w:rPr>
      </w:pPr>
      <w:r>
        <w:rPr>
          <w:rFonts w:hint="default" w:ascii="Times New Roman" w:hAnsi="Times New Roman" w:cs="Times New Roman"/>
          <w:sz w:val="27"/>
          <w:szCs w:val="27"/>
          <w:rtl w:val="0"/>
        </w:rPr>
        <w:t>Pages consist of:</w:t>
      </w:r>
    </w:p>
    <w:p w14:paraId="00000246">
      <w:pPr>
        <w:numPr>
          <w:ilvl w:val="1"/>
          <w:numId w:val="11"/>
        </w:numPr>
        <w:spacing w:after="240"/>
        <w:ind w:left="1440" w:hanging="360"/>
        <w:rPr>
          <w:rFonts w:hint="default" w:ascii="Times New Roman" w:hAnsi="Times New Roman" w:cs="Times New Roman"/>
          <w:sz w:val="27"/>
          <w:szCs w:val="27"/>
        </w:rPr>
      </w:pPr>
      <w:r>
        <w:rPr>
          <w:rFonts w:hint="default" w:ascii="Times New Roman" w:hAnsi="Times New Roman" w:cs="Times New Roman"/>
          <w:sz w:val="27"/>
          <w:szCs w:val="27"/>
          <w:rtl w:val="0"/>
        </w:rPr>
        <w:t>menu.html, about.html, reservation.html, login.html, and so forth.</w:t>
      </w:r>
    </w:p>
    <w:p w14:paraId="00000247">
      <w:pPr>
        <w:spacing w:before="0" w:after="240"/>
        <w:ind w:left="0" w:firstLine="0"/>
        <w:rPr>
          <w:rFonts w:hint="default" w:ascii="Times New Roman" w:hAnsi="Times New Roman" w:cs="Times New Roman"/>
          <w:b/>
          <w:sz w:val="27"/>
          <w:szCs w:val="27"/>
        </w:rPr>
      </w:pPr>
      <w:r>
        <w:rPr>
          <w:rFonts w:hint="default" w:ascii="Times New Roman" w:hAnsi="Times New Roman" w:cs="Times New Roman"/>
          <w:b/>
          <w:sz w:val="27"/>
          <w:szCs w:val="27"/>
          <w:rtl w:val="0"/>
        </w:rPr>
        <w:t xml:space="preserve"> </w:t>
      </w:r>
      <w:r>
        <w:rPr>
          <w:rFonts w:hint="default" w:ascii="Times New Roman" w:hAnsi="Times New Roman" w:cs="Times New Roman"/>
          <w:b/>
          <w:sz w:val="27"/>
          <w:szCs w:val="27"/>
          <w:rtl w:val="0"/>
        </w:rPr>
        <w:t>1.2 Application Layer (Backend Logic)</w:t>
      </w:r>
    </w:p>
    <w:p w14:paraId="00000248">
      <w:pPr>
        <w:numPr>
          <w:ilvl w:val="0"/>
          <w:numId w:val="12"/>
        </w:numPr>
        <w:spacing w:before="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PHP was used in its development to process form inputs and control data flow between the database and frontend.</w:t>
      </w:r>
    </w:p>
    <w:p w14:paraId="00000249">
      <w:pPr>
        <w:numPr>
          <w:ilvl w:val="0"/>
          <w:numId w:val="12"/>
        </w:numPr>
        <w:spacing w:before="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Important scripts:</w:t>
      </w:r>
    </w:p>
    <w:p w14:paraId="0000024A">
      <w:pPr>
        <w:numPr>
          <w:ilvl w:val="0"/>
          <w:numId w:val="12"/>
        </w:numPr>
        <w:spacing w:before="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order.php, cancel_reservation.php</w:t>
      </w:r>
    </w:p>
    <w:p w14:paraId="0000024B">
      <w:pPr>
        <w:pStyle w:val="6"/>
        <w:keepNext w:val="0"/>
        <w:keepLines w:val="0"/>
        <w:jc w:val="both"/>
        <w:rPr>
          <w:rFonts w:hint="default" w:ascii="Times New Roman" w:hAnsi="Times New Roman" w:eastAsia="Times New Roman" w:cs="Times New Roman"/>
          <w:sz w:val="27"/>
          <w:szCs w:val="27"/>
        </w:rPr>
      </w:pPr>
      <w:bookmarkStart w:id="20" w:name="_i4pzma6k8iro" w:colFirst="0" w:colLast="0"/>
      <w:bookmarkEnd w:id="20"/>
      <w:r>
        <w:rPr>
          <w:rFonts w:hint="default" w:ascii="Times New Roman" w:hAnsi="Times New Roman" w:eastAsia="Times New Roman" w:cs="Times New Roman"/>
          <w:sz w:val="27"/>
          <w:szCs w:val="27"/>
          <w:rtl w:val="0"/>
        </w:rPr>
        <w:t xml:space="preserve"> 1.3 Data Layer (Database Interaction)</w:t>
      </w:r>
    </w:p>
    <w:p w14:paraId="0000024C">
      <w:pPr>
        <w:rPr>
          <w:rFonts w:hint="default" w:ascii="Times New Roman" w:hAnsi="Times New Roman" w:cs="Times New Roman"/>
          <w:sz w:val="27"/>
          <w:szCs w:val="27"/>
        </w:rPr>
      </w:pPr>
    </w:p>
    <w:p w14:paraId="0000024D">
      <w:pPr>
        <w:numPr>
          <w:ilvl w:val="0"/>
          <w:numId w:val="13"/>
        </w:numPr>
        <w:spacing w:after="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Connectivity to a MySQL database using db.php</w:t>
      </w:r>
    </w:p>
    <w:p w14:paraId="0000024E">
      <w:pPr>
        <w:numPr>
          <w:ilvl w:val="0"/>
          <w:numId w:val="13"/>
        </w:numPr>
        <w:spacing w:after="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keeps information about users, orders, bookings, and feedback.</w:t>
      </w:r>
    </w:p>
    <w:p w14:paraId="0000024F">
      <w:pPr>
        <w:numPr>
          <w:ilvl w:val="0"/>
          <w:numId w:val="13"/>
        </w:numPr>
        <w:spacing w:after="240"/>
        <w:ind w:left="720" w:hanging="360"/>
        <w:rPr>
          <w:rFonts w:hint="default" w:ascii="Times New Roman" w:hAnsi="Times New Roman" w:cs="Times New Roman"/>
          <w:sz w:val="27"/>
          <w:szCs w:val="27"/>
        </w:rPr>
      </w:pPr>
      <w:r>
        <w:rPr>
          <w:rFonts w:hint="default" w:ascii="Times New Roman" w:hAnsi="Times New Roman" w:cs="Times New Roman"/>
          <w:sz w:val="27"/>
          <w:szCs w:val="27"/>
          <w:rtl w:val="0"/>
        </w:rPr>
        <w:t>SQL queries are used by each PHP program to communicate with tables (but a SQL dump is not given).</w:t>
      </w:r>
    </w:p>
    <w:p w14:paraId="00000250">
      <w:pPr>
        <w:pStyle w:val="5"/>
        <w:keepNext w:val="0"/>
        <w:keepLines w:val="0"/>
        <w:rPr>
          <w:rFonts w:hint="default" w:ascii="Times New Roman" w:hAnsi="Times New Roman" w:cs="Times New Roman"/>
          <w:sz w:val="26"/>
          <w:szCs w:val="26"/>
        </w:rPr>
      </w:pPr>
      <w:bookmarkStart w:id="21" w:name="_rp3ohqndw8sc" w:colFirst="0" w:colLast="0"/>
      <w:bookmarkEnd w:id="21"/>
      <w:r>
        <w:rPr>
          <w:rFonts w:hint="default" w:ascii="Times New Roman" w:hAnsi="Times New Roman" w:eastAsia="Times New Roman" w:cs="Times New Roman"/>
          <w:sz w:val="32"/>
          <w:szCs w:val="32"/>
          <w:rtl w:val="0"/>
        </w:rPr>
        <w:t>2. Low-Level Design (LLD)</w:t>
      </w:r>
    </w:p>
    <w:p w14:paraId="00000251">
      <w:pPr>
        <w:pStyle w:val="6"/>
        <w:keepNext w:val="0"/>
        <w:keepLines w:val="0"/>
        <w:rPr>
          <w:rFonts w:hint="default" w:ascii="Times New Roman" w:hAnsi="Times New Roman" w:cs="Times New Roman"/>
        </w:rPr>
      </w:pPr>
      <w:bookmarkStart w:id="22" w:name="_2rhp9lflovvn" w:colFirst="0" w:colLast="0"/>
      <w:bookmarkEnd w:id="22"/>
      <w:r>
        <w:rPr>
          <w:rFonts w:hint="default" w:ascii="Times New Roman" w:hAnsi="Times New Roman" w:eastAsia="Times New Roman" w:cs="Times New Roman"/>
          <w:sz w:val="26"/>
          <w:szCs w:val="26"/>
          <w:rtl w:val="0"/>
        </w:rPr>
        <w:t xml:space="preserve"> 2.1 User Registration/Login Flow</w:t>
      </w:r>
    </w:p>
    <w:p w14:paraId="00000252">
      <w:pPr>
        <w:numPr>
          <w:ilvl w:val="0"/>
          <w:numId w:val="14"/>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Form PHP (login.php or auth.php) is used by the user to submit credentials, and the database is checked.</w:t>
      </w:r>
    </w:p>
    <w:p w14:paraId="00000254">
      <w:pPr>
        <w:numPr>
          <w:ilvl w:val="0"/>
          <w:numId w:val="14"/>
        </w:numPr>
        <w:spacing w:after="240"/>
        <w:ind w:left="72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The user is taken to the appropriate dashboard or menu page if it is genuine.</w:t>
      </w:r>
      <w:bookmarkStart w:id="23" w:name="_rp1shobcry7v" w:colFirst="0" w:colLast="0"/>
      <w:bookmarkEnd w:id="23"/>
    </w:p>
    <w:p w14:paraId="12BCBCA8">
      <w:pPr>
        <w:numPr>
          <w:numId w:val="0"/>
        </w:numPr>
        <w:spacing w:after="240"/>
        <w:ind w:left="360" w:leftChars="0"/>
        <w:rPr>
          <w:rFonts w:hint="default" w:ascii="Times New Roman" w:hAnsi="Times New Roman" w:eastAsia="Times New Roman" w:cs="Times New Roman"/>
          <w:sz w:val="26"/>
          <w:szCs w:val="26"/>
        </w:rPr>
      </w:pPr>
    </w:p>
    <w:p w14:paraId="00000255">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50" name="Straight Arrow Connector 5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ANMqKl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A0yoqU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56">
      <w:pPr>
        <w:rPr>
          <w:rFonts w:hint="default" w:ascii="Times New Roman" w:hAnsi="Times New Roman" w:eastAsia="Times New Roman" w:cs="Times New Roman"/>
          <w:i/>
          <w:sz w:val="23"/>
          <w:szCs w:val="23"/>
          <w:vertAlign w:val="baseline"/>
          <w:rtl w:val="0"/>
        </w:rPr>
      </w:pPr>
      <w:r>
        <w:rPr>
          <w:rFonts w:hint="default" w:ascii="Times New Roman" w:hAnsi="Times New Roman" w:eastAsia="Times New Roman" w:cs="Times New Roman"/>
          <w:i/>
          <w:sz w:val="23"/>
          <w:szCs w:val="23"/>
          <w:vertAlign w:val="baseline"/>
          <w:rtl w:val="0"/>
        </w:rPr>
        <w:t>School of Computer Engineering, KIIT, BBSR</w:t>
      </w:r>
    </w:p>
    <w:p w14:paraId="47E5965C">
      <w:pPr>
        <w:rPr>
          <w:rFonts w:hint="default" w:ascii="Times New Roman" w:hAnsi="Times New Roman" w:eastAsia="Times New Roman" w:cs="Times New Roman"/>
          <w:i/>
          <w:sz w:val="23"/>
          <w:szCs w:val="23"/>
          <w:vertAlign w:val="baseline"/>
          <w:rtl w:val="0"/>
        </w:rPr>
      </w:pPr>
    </w:p>
    <w:p w14:paraId="00000258">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59">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49" name="Straight Arrow Connector 4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C2Ohcp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25A">
      <w:pPr>
        <w:pStyle w:val="6"/>
        <w:keepNext w:val="0"/>
        <w:keepLines w:val="0"/>
        <w:rPr>
          <w:rFonts w:hint="default" w:ascii="Times New Roman" w:hAnsi="Times New Roman" w:eastAsia="Times New Roman" w:cs="Times New Roman"/>
          <w:sz w:val="26"/>
          <w:szCs w:val="26"/>
        </w:rPr>
      </w:pPr>
      <w:bookmarkStart w:id="24" w:name="_s529jmewj02w" w:colFirst="0" w:colLast="0"/>
      <w:bookmarkEnd w:id="24"/>
      <w:r>
        <w:rPr>
          <w:rFonts w:hint="default" w:ascii="Times New Roman" w:hAnsi="Times New Roman" w:eastAsia="Times New Roman" w:cs="Times New Roman"/>
          <w:sz w:val="26"/>
          <w:szCs w:val="26"/>
          <w:rtl w:val="0"/>
        </w:rPr>
        <w:t>2.2 Menu and Ordering System</w:t>
      </w:r>
    </w:p>
    <w:p w14:paraId="0000025B">
      <w:pPr>
        <w:numPr>
          <w:ilvl w:val="0"/>
          <w:numId w:val="15"/>
        </w:numPr>
        <w:spacing w:before="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Menu displayed via static HTML pages (</w:t>
      </w:r>
      <w:r>
        <w:rPr>
          <w:rFonts w:hint="default" w:ascii="Times New Roman" w:hAnsi="Times New Roman" w:cs="Times New Roman"/>
          <w:color w:val="188038"/>
          <w:sz w:val="26"/>
          <w:szCs w:val="26"/>
          <w:rtl w:val="0"/>
        </w:rPr>
        <w:t>menu.html</w:t>
      </w:r>
      <w:r>
        <w:rPr>
          <w:rFonts w:hint="default" w:ascii="Times New Roman" w:hAnsi="Times New Roman" w:cs="Times New Roman"/>
          <w:sz w:val="26"/>
          <w:szCs w:val="26"/>
          <w:rtl w:val="0"/>
        </w:rPr>
        <w:t>)</w:t>
      </w:r>
    </w:p>
    <w:p w14:paraId="0000025C">
      <w:pPr>
        <w:numPr>
          <w:ilvl w:val="0"/>
          <w:numId w:val="15"/>
        </w:numPr>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Items selected and passed via form to </w:t>
      </w:r>
      <w:r>
        <w:rPr>
          <w:rFonts w:hint="default" w:ascii="Times New Roman" w:hAnsi="Times New Roman" w:cs="Times New Roman"/>
          <w:color w:val="188038"/>
          <w:sz w:val="26"/>
          <w:szCs w:val="26"/>
          <w:rtl w:val="0"/>
        </w:rPr>
        <w:t>order.php</w:t>
      </w:r>
    </w:p>
    <w:p w14:paraId="0000025D">
      <w:pPr>
        <w:numPr>
          <w:ilvl w:val="0"/>
          <w:numId w:val="15"/>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Order details saved to the database</w:t>
      </w:r>
    </w:p>
    <w:p w14:paraId="0000025E">
      <w:pPr>
        <w:pStyle w:val="6"/>
        <w:keepNext w:val="0"/>
        <w:keepLines w:val="0"/>
        <w:rPr>
          <w:rFonts w:hint="default" w:ascii="Times New Roman" w:hAnsi="Times New Roman" w:cs="Times New Roman"/>
          <w:sz w:val="26"/>
          <w:szCs w:val="26"/>
        </w:rPr>
      </w:pPr>
      <w:bookmarkStart w:id="25" w:name="_y527w5yyx998" w:colFirst="0" w:colLast="0"/>
      <w:bookmarkEnd w:id="25"/>
      <w:r>
        <w:rPr>
          <w:rFonts w:hint="default" w:ascii="Times New Roman" w:hAnsi="Times New Roman" w:eastAsia="Times New Roman" w:cs="Times New Roman"/>
          <w:sz w:val="26"/>
          <w:szCs w:val="26"/>
          <w:rtl w:val="0"/>
        </w:rPr>
        <w:t xml:space="preserve"> 2.3 Reservation Handling</w:t>
      </w:r>
    </w:p>
    <w:p w14:paraId="0000025F">
      <w:pPr>
        <w:rPr>
          <w:rFonts w:hint="default" w:ascii="Times New Roman" w:hAnsi="Times New Roman" w:cs="Times New Roman"/>
        </w:rPr>
      </w:pPr>
    </w:p>
    <w:p w14:paraId="00000260">
      <w:pPr>
        <w:numPr>
          <w:ilvl w:val="0"/>
          <w:numId w:val="1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The user chooses a time and date, then uses reservation.html to submit the form.</w:t>
      </w:r>
    </w:p>
    <w:p w14:paraId="00000261">
      <w:pPr>
        <w:numPr>
          <w:ilvl w:val="0"/>
          <w:numId w:val="1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The reserve.php PHP script verifies and adds the reservation to the database.</w:t>
      </w:r>
    </w:p>
    <w:p w14:paraId="00000262">
      <w:pPr>
        <w:numPr>
          <w:ilvl w:val="0"/>
          <w:numId w:val="16"/>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Employees can access reservation data through emp_res.php.</w:t>
      </w:r>
    </w:p>
    <w:p w14:paraId="00000263">
      <w:pPr>
        <w:pStyle w:val="6"/>
        <w:keepNext w:val="0"/>
        <w:keepLines w:val="0"/>
        <w:rPr>
          <w:rFonts w:hint="default" w:ascii="Times New Roman" w:hAnsi="Times New Roman" w:cs="Times New Roman"/>
          <w:sz w:val="26"/>
          <w:szCs w:val="26"/>
        </w:rPr>
      </w:pPr>
      <w:bookmarkStart w:id="26" w:name="_q00ikvwww9xt" w:colFirst="0" w:colLast="0"/>
      <w:bookmarkEnd w:id="26"/>
    </w:p>
    <w:p w14:paraId="00000264">
      <w:pPr>
        <w:pStyle w:val="6"/>
        <w:keepNext w:val="0"/>
        <w:keepLines w:val="0"/>
        <w:rPr>
          <w:rFonts w:hint="default" w:ascii="Times New Roman" w:hAnsi="Times New Roman" w:eastAsia="Times New Roman" w:cs="Times New Roman"/>
          <w:sz w:val="26"/>
          <w:szCs w:val="26"/>
        </w:rPr>
      </w:pPr>
      <w:bookmarkStart w:id="27" w:name="_bsj8jp4xya4w" w:colFirst="0" w:colLast="0"/>
      <w:bookmarkEnd w:id="27"/>
      <w:r>
        <w:rPr>
          <w:rFonts w:hint="default" w:ascii="Times New Roman" w:hAnsi="Times New Roman" w:eastAsia="Times New Roman" w:cs="Times New Roman"/>
          <w:sz w:val="26"/>
          <w:szCs w:val="26"/>
          <w:rtl w:val="0"/>
        </w:rPr>
        <w:t xml:space="preserve"> 2.4 Feedback Module</w:t>
      </w:r>
    </w:p>
    <w:p w14:paraId="00000265">
      <w:pPr>
        <w:numPr>
          <w:ilvl w:val="0"/>
          <w:numId w:val="17"/>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Customers provide feedback through a form (</w:t>
      </w:r>
      <w:r>
        <w:rPr>
          <w:rFonts w:hint="default" w:ascii="Times New Roman" w:hAnsi="Times New Roman" w:eastAsia="Times New Roman" w:cs="Times New Roman"/>
          <w:color w:val="188038"/>
          <w:sz w:val="26"/>
          <w:szCs w:val="26"/>
          <w:rtl w:val="0"/>
        </w:rPr>
        <w:t>cus_feed.php</w:t>
      </w:r>
      <w:r>
        <w:rPr>
          <w:rFonts w:hint="default" w:ascii="Times New Roman" w:hAnsi="Times New Roman" w:eastAsia="Times New Roman" w:cs="Times New Roman"/>
          <w:sz w:val="26"/>
          <w:szCs w:val="26"/>
          <w:rtl w:val="0"/>
        </w:rPr>
        <w:t>)</w:t>
      </w:r>
    </w:p>
    <w:p w14:paraId="00000266">
      <w:pPr>
        <w:numPr>
          <w:ilvl w:val="0"/>
          <w:numId w:val="17"/>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Consumers use a form (cus_feed.php) to submit feedback.</w:t>
      </w:r>
    </w:p>
    <w:p w14:paraId="00000267">
      <w:pPr>
        <w:numPr>
          <w:ilvl w:val="0"/>
          <w:numId w:val="17"/>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Employees can use emp_review.php to view and examine this</w:t>
      </w:r>
      <w:r>
        <w:rPr>
          <w:rFonts w:hint="default" w:ascii="Times New Roman" w:hAnsi="Times New Roman" w:eastAsia="Times New Roman" w:cs="Times New Roman"/>
          <w:color w:val="188038"/>
          <w:sz w:val="26"/>
          <w:szCs w:val="26"/>
          <w:rtl w:val="0"/>
        </w:rPr>
        <w:br w:type="textWrapping"/>
      </w:r>
    </w:p>
    <w:p w14:paraId="00000268">
      <w:pPr>
        <w:pStyle w:val="6"/>
        <w:keepNext w:val="0"/>
        <w:keepLines w:val="0"/>
        <w:rPr>
          <w:rFonts w:hint="default" w:ascii="Times New Roman" w:hAnsi="Times New Roman" w:eastAsia="Times New Roman" w:cs="Times New Roman"/>
          <w:sz w:val="26"/>
          <w:szCs w:val="26"/>
        </w:rPr>
      </w:pPr>
      <w:bookmarkStart w:id="28" w:name="_t04hwj7eg7gl" w:colFirst="0" w:colLast="0"/>
      <w:bookmarkEnd w:id="28"/>
      <w:r>
        <w:rPr>
          <w:rFonts w:hint="default" w:ascii="Times New Roman" w:hAnsi="Times New Roman" w:eastAsia="Times New Roman" w:cs="Times New Roman"/>
          <w:sz w:val="26"/>
          <w:szCs w:val="26"/>
          <w:rtl w:val="0"/>
        </w:rPr>
        <w:t>2.5 Cancellation Module</w:t>
      </w:r>
    </w:p>
    <w:p w14:paraId="00000269">
      <w:pPr>
        <w:numPr>
          <w:ilvl w:val="0"/>
          <w:numId w:val="1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Customers can use cancel.php or cancel_reservation.php to cancel orders or reservations.</w:t>
      </w:r>
    </w:p>
    <w:p w14:paraId="0000026A">
      <w:pPr>
        <w:numPr>
          <w:ilvl w:val="0"/>
          <w:numId w:val="18"/>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handled by updating the database and confirming the reservation or order ID.</w:t>
      </w:r>
    </w:p>
    <w:p w14:paraId="0000026B">
      <w:pPr>
        <w:spacing w:before="0" w:after="240"/>
        <w:ind w:left="72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p>
    <w:p w14:paraId="0000026C">
      <w:pPr>
        <w:pStyle w:val="6"/>
        <w:keepNext w:val="0"/>
        <w:keepLines w:val="0"/>
        <w:rPr>
          <w:rFonts w:hint="default" w:ascii="Times New Roman" w:hAnsi="Times New Roman" w:eastAsia="Times New Roman" w:cs="Times New Roman"/>
          <w:sz w:val="26"/>
          <w:szCs w:val="26"/>
        </w:rPr>
      </w:pPr>
      <w:bookmarkStart w:id="29" w:name="_795odhz87087" w:colFirst="0" w:colLast="0"/>
      <w:bookmarkEnd w:id="29"/>
      <w:r>
        <w:rPr>
          <w:rFonts w:hint="default" w:ascii="Times New Roman" w:hAnsi="Times New Roman" w:eastAsia="Times New Roman" w:cs="Times New Roman"/>
          <w:sz w:val="26"/>
          <w:szCs w:val="26"/>
          <w:rtl w:val="0"/>
        </w:rPr>
        <w:t xml:space="preserve"> 2.6 Employee Panel</w:t>
      </w:r>
    </w:p>
    <w:p w14:paraId="0000026D">
      <w:pPr>
        <w:numPr>
          <w:ilvl w:val="0"/>
          <w:numId w:val="19"/>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Employees log in via emp_login.php After login, they can: View/manage reservations: emp_res.php Review feedback: emp_review.php Cancel orders: emp_canords.php</w:t>
      </w:r>
    </w:p>
    <w:p w14:paraId="00000272">
      <w:pPr>
        <w:rPr>
          <w:rFonts w:hint="default" w:ascii="Times New Roman" w:hAnsi="Times New Roman" w:eastAsia="Times New Roman" w:cs="Times New Roman"/>
        </w:rPr>
      </w:pPr>
    </w:p>
    <w:p w14:paraId="00000273">
      <w:pPr>
        <w:rPr>
          <w:rFonts w:hint="default" w:ascii="Times New Roman" w:hAnsi="Times New Roman" w:eastAsia="Times New Roman" w:cs="Times New Roman"/>
        </w:rPr>
      </w:pPr>
    </w:p>
    <w:p w14:paraId="00000274">
      <w:pPr>
        <w:rPr>
          <w:rFonts w:hint="default" w:ascii="Times New Roman" w:hAnsi="Times New Roman" w:eastAsia="Times New Roman" w:cs="Times New Roman"/>
        </w:rPr>
      </w:pPr>
    </w:p>
    <w:p w14:paraId="00000275">
      <w:pPr>
        <w:rPr>
          <w:rFonts w:hint="default" w:ascii="Times New Roman" w:hAnsi="Times New Roman" w:eastAsia="Times New Roman" w:cs="Times New Roman"/>
        </w:rPr>
      </w:pPr>
    </w:p>
    <w:p w14:paraId="00000276">
      <w:pPr>
        <w:rPr>
          <w:rFonts w:hint="default" w:ascii="Times New Roman" w:hAnsi="Times New Roman" w:eastAsia="Times New Roman" w:cs="Times New Roman"/>
        </w:rPr>
      </w:pPr>
    </w:p>
    <w:p w14:paraId="00000277">
      <w:pPr>
        <w:rPr>
          <w:rFonts w:hint="default" w:ascii="Times New Roman" w:hAnsi="Times New Roman" w:eastAsia="Times New Roman" w:cs="Times New Roman"/>
        </w:rPr>
      </w:pPr>
    </w:p>
    <w:p w14:paraId="00000278">
      <w:pPr>
        <w:rPr>
          <w:rFonts w:hint="default" w:ascii="Times New Roman" w:hAnsi="Times New Roman" w:eastAsia="Times New Roman" w:cs="Times New Roman"/>
        </w:rPr>
      </w:pPr>
    </w:p>
    <w:p w14:paraId="00000279">
      <w:pPr>
        <w:rPr>
          <w:rFonts w:hint="default" w:ascii="Times New Roman" w:hAnsi="Times New Roman" w:eastAsia="Times New Roman" w:cs="Times New Roman"/>
        </w:rPr>
      </w:pPr>
    </w:p>
    <w:p w14:paraId="0000027A">
      <w:pPr>
        <w:rPr>
          <w:rFonts w:hint="default" w:ascii="Times New Roman" w:hAnsi="Times New Roman" w:eastAsia="Times New Roman" w:cs="Times New Roman"/>
        </w:rPr>
      </w:pPr>
    </w:p>
    <w:p w14:paraId="0000027B">
      <w:pPr>
        <w:rPr>
          <w:rFonts w:hint="default" w:ascii="Times New Roman" w:hAnsi="Times New Roman" w:eastAsia="Times New Roman" w:cs="Times New Roman"/>
        </w:rPr>
      </w:pPr>
    </w:p>
    <w:p w14:paraId="3D3ED1B5">
      <w:pPr>
        <w:rPr>
          <w:rFonts w:hint="default" w:ascii="Times New Roman" w:hAnsi="Times New Roman" w:eastAsia="Times New Roman" w:cs="Times New Roman"/>
        </w:rPr>
      </w:pPr>
    </w:p>
    <w:p w14:paraId="074F586F">
      <w:pPr>
        <w:rPr>
          <w:rFonts w:hint="default" w:ascii="Times New Roman" w:hAnsi="Times New Roman" w:eastAsia="Times New Roman" w:cs="Times New Roman"/>
        </w:rPr>
      </w:pPr>
    </w:p>
    <w:p w14:paraId="2F1DD074">
      <w:pPr>
        <w:rPr>
          <w:rFonts w:hint="default" w:ascii="Times New Roman" w:hAnsi="Times New Roman" w:eastAsia="Times New Roman" w:cs="Times New Roman"/>
        </w:rPr>
      </w:pPr>
    </w:p>
    <w:p w14:paraId="227AF18B">
      <w:pPr>
        <w:rPr>
          <w:rFonts w:hint="default" w:ascii="Times New Roman" w:hAnsi="Times New Roman" w:eastAsia="Times New Roman" w:cs="Times New Roman"/>
        </w:rPr>
      </w:pPr>
    </w:p>
    <w:p w14:paraId="59CCFC04">
      <w:pPr>
        <w:rPr>
          <w:rFonts w:hint="default" w:ascii="Times New Roman" w:hAnsi="Times New Roman" w:eastAsia="Times New Roman" w:cs="Times New Roman"/>
        </w:rPr>
      </w:pPr>
    </w:p>
    <w:p w14:paraId="0000027C">
      <w:pPr>
        <w:rPr>
          <w:rFonts w:hint="default" w:ascii="Times New Roman" w:hAnsi="Times New Roman" w:eastAsia="Times New Roman" w:cs="Times New Roman"/>
        </w:rPr>
      </w:pPr>
    </w:p>
    <w:p w14:paraId="0000027D">
      <w:pPr>
        <w:rPr>
          <w:rFonts w:hint="default" w:ascii="Times New Roman" w:hAnsi="Times New Roman" w:eastAsia="Times New Roman" w:cs="Times New Roman"/>
        </w:rPr>
      </w:pPr>
    </w:p>
    <w:p w14:paraId="0000027E">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8" name="Straight Arrow Connector 4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BefaZt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F59pm0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7F">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280">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81">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47" name="Straight Arrow Connector 4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PdVQoU4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2WeR1QAAAAMBAAAPAAAAAAAA&#10;AAEAIAAAACIAAABkcnMvZG93bnJldi54bWxQSwECFAAUAAAACACHTuJAPdVQoU4CAADQBAAADgAA&#10;AAAAAAABACAAAAAk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82">
      <w:pPr>
        <w:ind w:left="0" w:firstLine="0"/>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tl w:val="0"/>
        </w:rPr>
        <w:t>3.3.1 Design Constraints</w:t>
      </w:r>
    </w:p>
    <w:p w14:paraId="00000283">
      <w:pPr>
        <w:ind w:left="0" w:firstLine="0"/>
        <w:rPr>
          <w:rFonts w:hint="default" w:ascii="Times New Roman" w:hAnsi="Times New Roman" w:eastAsia="Times New Roman" w:cs="Times New Roman"/>
          <w:b/>
          <w:sz w:val="40"/>
          <w:szCs w:val="40"/>
        </w:rPr>
      </w:pPr>
    </w:p>
    <w:p w14:paraId="00000284">
      <w:pPr>
        <w:ind w:left="0" w:firstLine="0"/>
        <w:rPr>
          <w:rFonts w:hint="default" w:ascii="Times New Roman" w:hAnsi="Times New Roman" w:eastAsia="Times New Roman" w:cs="Times New Roman"/>
          <w:sz w:val="26"/>
          <w:szCs w:val="26"/>
        </w:rPr>
      </w:pPr>
      <w:r>
        <w:rPr>
          <w:rFonts w:hint="default" w:ascii="Times New Roman" w:hAnsi="Times New Roman" w:cs="Times New Roman"/>
          <w:sz w:val="26"/>
          <w:szCs w:val="26"/>
          <w:rtl w:val="0"/>
        </w:rPr>
        <w:t>Limitations or limits that impact the system's development and implementation are known as design constraints. These limitations may be operational, environmental, or technical in character. The following limitations were noted for this restaurant management system:</w:t>
      </w:r>
    </w:p>
    <w:p w14:paraId="00000285">
      <w:pPr>
        <w:ind w:left="0" w:firstLine="0"/>
        <w:rPr>
          <w:rFonts w:hint="default" w:ascii="Times New Roman" w:hAnsi="Times New Roman" w:eastAsia="Times New Roman" w:cs="Times New Roman"/>
          <w:sz w:val="26"/>
          <w:szCs w:val="26"/>
        </w:rPr>
      </w:pPr>
    </w:p>
    <w:p w14:paraId="00000286">
      <w:pPr>
        <w:ind w:left="0" w:firstLine="0"/>
        <w:rPr>
          <w:rFonts w:hint="default" w:ascii="Times New Roman" w:hAnsi="Times New Roman" w:eastAsia="Times New Roman" w:cs="Times New Roman"/>
          <w:sz w:val="26"/>
          <w:szCs w:val="26"/>
        </w:rPr>
      </w:pPr>
      <w:r>
        <w:rPr>
          <w:rFonts w:hint="default" w:ascii="Times New Roman" w:hAnsi="Times New Roman" w:cs="Times New Roman"/>
        </w:rPr>
        <w:drawing>
          <wp:anchor distT="0" distB="0" distL="0" distR="0" simplePos="0" relativeHeight="251659264" behindDoc="1" locked="0" layoutInCell="1" allowOverlap="1">
            <wp:simplePos x="0" y="0"/>
            <wp:positionH relativeFrom="column">
              <wp:posOffset>-74930</wp:posOffset>
            </wp:positionH>
            <wp:positionV relativeFrom="paragraph">
              <wp:posOffset>266700</wp:posOffset>
            </wp:positionV>
            <wp:extent cx="6002655" cy="3962400"/>
            <wp:effectExtent l="0" t="0" r="0" b="0"/>
            <wp:wrapNone/>
            <wp:docPr id="57" name="image7.png"/>
            <wp:cNvGraphicFramePr/>
            <a:graphic xmlns:a="http://schemas.openxmlformats.org/drawingml/2006/main">
              <a:graphicData uri="http://schemas.openxmlformats.org/drawingml/2006/picture">
                <pic:pic xmlns:pic="http://schemas.openxmlformats.org/drawingml/2006/picture">
                  <pic:nvPicPr>
                    <pic:cNvPr id="57" name="image7.png"/>
                    <pic:cNvPicPr preferRelativeResize="0"/>
                  </pic:nvPicPr>
                  <pic:blipFill>
                    <a:blip r:embed="rId9"/>
                    <a:srcRect/>
                    <a:stretch>
                      <a:fillRect/>
                    </a:stretch>
                  </pic:blipFill>
                  <pic:spPr>
                    <a:xfrm>
                      <a:off x="0" y="0"/>
                      <a:ext cx="6002338" cy="3962400"/>
                    </a:xfrm>
                    <a:prstGeom prst="rect">
                      <a:avLst/>
                    </a:prstGeom>
                  </pic:spPr>
                </pic:pic>
              </a:graphicData>
            </a:graphic>
          </wp:anchor>
        </w:drawing>
      </w:r>
    </w:p>
    <w:p w14:paraId="00000287">
      <w:pPr>
        <w:ind w:left="0" w:firstLine="0"/>
        <w:rPr>
          <w:rFonts w:hint="default" w:ascii="Times New Roman" w:hAnsi="Times New Roman" w:eastAsia="Times New Roman" w:cs="Times New Roman"/>
          <w:sz w:val="26"/>
          <w:szCs w:val="26"/>
        </w:rPr>
      </w:pPr>
    </w:p>
    <w:p w14:paraId="00000288">
      <w:pPr>
        <w:rPr>
          <w:rFonts w:hint="default" w:ascii="Times New Roman" w:hAnsi="Times New Roman" w:eastAsia="Times New Roman" w:cs="Times New Roman"/>
          <w:sz w:val="26"/>
          <w:szCs w:val="26"/>
        </w:rPr>
      </w:pPr>
    </w:p>
    <w:p w14:paraId="00000289">
      <w:pPr>
        <w:rPr>
          <w:rFonts w:hint="default" w:ascii="Times New Roman" w:hAnsi="Times New Roman" w:eastAsia="Times New Roman" w:cs="Times New Roman"/>
        </w:rPr>
      </w:pPr>
    </w:p>
    <w:p w14:paraId="0000028A">
      <w:pPr>
        <w:rPr>
          <w:rFonts w:hint="default" w:ascii="Times New Roman" w:hAnsi="Times New Roman" w:eastAsia="Times New Roman" w:cs="Times New Roman"/>
        </w:rPr>
      </w:pPr>
    </w:p>
    <w:p w14:paraId="0000028B">
      <w:pPr>
        <w:rPr>
          <w:rFonts w:hint="default" w:ascii="Times New Roman" w:hAnsi="Times New Roman" w:eastAsia="Times New Roman" w:cs="Times New Roman"/>
        </w:rPr>
      </w:pPr>
    </w:p>
    <w:p w14:paraId="0000028C">
      <w:pPr>
        <w:rPr>
          <w:rFonts w:hint="default" w:ascii="Times New Roman" w:hAnsi="Times New Roman" w:eastAsia="Times New Roman" w:cs="Times New Roman"/>
        </w:rPr>
      </w:pPr>
    </w:p>
    <w:p w14:paraId="0000028D">
      <w:pPr>
        <w:rPr>
          <w:rFonts w:hint="default" w:ascii="Times New Roman" w:hAnsi="Times New Roman" w:eastAsia="Times New Roman" w:cs="Times New Roman"/>
        </w:rPr>
      </w:pPr>
    </w:p>
    <w:p w14:paraId="0000028E">
      <w:pPr>
        <w:rPr>
          <w:rFonts w:hint="default" w:ascii="Times New Roman" w:hAnsi="Times New Roman" w:eastAsia="Times New Roman" w:cs="Times New Roman"/>
        </w:rPr>
      </w:pPr>
    </w:p>
    <w:p w14:paraId="0000028F">
      <w:pPr>
        <w:rPr>
          <w:rFonts w:hint="default" w:ascii="Times New Roman" w:hAnsi="Times New Roman" w:eastAsia="Times New Roman" w:cs="Times New Roman"/>
        </w:rPr>
      </w:pPr>
    </w:p>
    <w:p w14:paraId="00000290">
      <w:pPr>
        <w:rPr>
          <w:rFonts w:hint="default" w:ascii="Times New Roman" w:hAnsi="Times New Roman" w:eastAsia="Times New Roman" w:cs="Times New Roman"/>
        </w:rPr>
      </w:pPr>
    </w:p>
    <w:p w14:paraId="00000291">
      <w:pPr>
        <w:rPr>
          <w:rFonts w:hint="default" w:ascii="Times New Roman" w:hAnsi="Times New Roman" w:eastAsia="Times New Roman" w:cs="Times New Roman"/>
        </w:rPr>
      </w:pPr>
    </w:p>
    <w:p w14:paraId="00000292">
      <w:pPr>
        <w:rPr>
          <w:rFonts w:hint="default" w:ascii="Times New Roman" w:hAnsi="Times New Roman" w:eastAsia="Times New Roman" w:cs="Times New Roman"/>
        </w:rPr>
      </w:pPr>
    </w:p>
    <w:p w14:paraId="00000293">
      <w:pPr>
        <w:rPr>
          <w:rFonts w:hint="default" w:ascii="Times New Roman" w:hAnsi="Times New Roman" w:eastAsia="Times New Roman" w:cs="Times New Roman"/>
        </w:rPr>
      </w:pPr>
    </w:p>
    <w:p w14:paraId="00000294">
      <w:pPr>
        <w:rPr>
          <w:rFonts w:hint="default" w:ascii="Times New Roman" w:hAnsi="Times New Roman" w:eastAsia="Times New Roman" w:cs="Times New Roman"/>
        </w:rPr>
      </w:pPr>
    </w:p>
    <w:p w14:paraId="00000295">
      <w:pPr>
        <w:rPr>
          <w:rFonts w:hint="default" w:ascii="Times New Roman" w:hAnsi="Times New Roman" w:eastAsia="Times New Roman" w:cs="Times New Roman"/>
        </w:rPr>
      </w:pPr>
    </w:p>
    <w:p w14:paraId="00000296">
      <w:pPr>
        <w:rPr>
          <w:rFonts w:hint="default" w:ascii="Times New Roman" w:hAnsi="Times New Roman" w:eastAsia="Times New Roman" w:cs="Times New Roman"/>
        </w:rPr>
      </w:pPr>
    </w:p>
    <w:p w14:paraId="00000297">
      <w:pPr>
        <w:pStyle w:val="5"/>
        <w:keepNext w:val="0"/>
        <w:keepLines w:val="0"/>
        <w:rPr>
          <w:rFonts w:hint="default" w:ascii="Times New Roman" w:hAnsi="Times New Roman" w:eastAsia="Times New Roman" w:cs="Times New Roman"/>
          <w:sz w:val="22"/>
          <w:szCs w:val="22"/>
        </w:rPr>
      </w:pPr>
      <w:bookmarkStart w:id="30" w:name="_ww7qt494juvd" w:colFirst="0" w:colLast="0"/>
      <w:bookmarkEnd w:id="30"/>
      <w:r>
        <w:rPr>
          <w:rFonts w:hint="default" w:ascii="Times New Roman" w:hAnsi="Times New Roman" w:eastAsia="Times New Roman" w:cs="Times New Roman"/>
          <w:sz w:val="22"/>
          <w:szCs w:val="22"/>
          <w:rtl w:val="0"/>
        </w:rPr>
        <w:t xml:space="preserve"> </w:t>
      </w:r>
    </w:p>
    <w:p w14:paraId="00000298">
      <w:pPr>
        <w:pStyle w:val="5"/>
        <w:keepNext w:val="0"/>
        <w:keepLines w:val="0"/>
        <w:rPr>
          <w:rFonts w:hint="default" w:ascii="Times New Roman" w:hAnsi="Times New Roman" w:eastAsia="Times New Roman" w:cs="Times New Roman"/>
          <w:sz w:val="22"/>
          <w:szCs w:val="22"/>
        </w:rPr>
      </w:pPr>
      <w:bookmarkStart w:id="31" w:name="_5sqwf8senl24" w:colFirst="0" w:colLast="0"/>
      <w:bookmarkEnd w:id="31"/>
    </w:p>
    <w:p w14:paraId="00000299">
      <w:pPr>
        <w:pStyle w:val="5"/>
        <w:keepNext w:val="0"/>
        <w:keepLines w:val="0"/>
        <w:rPr>
          <w:rFonts w:hint="default" w:ascii="Times New Roman" w:hAnsi="Times New Roman" w:eastAsia="Times New Roman" w:cs="Times New Roman"/>
          <w:sz w:val="22"/>
          <w:szCs w:val="22"/>
        </w:rPr>
      </w:pPr>
      <w:bookmarkStart w:id="32" w:name="_w2lhvmvowjgr" w:colFirst="0" w:colLast="0"/>
      <w:bookmarkEnd w:id="32"/>
    </w:p>
    <w:p w14:paraId="0000029A">
      <w:pPr>
        <w:pStyle w:val="5"/>
        <w:keepNext w:val="0"/>
        <w:keepLines w:val="0"/>
        <w:rPr>
          <w:rFonts w:hint="default" w:ascii="Times New Roman" w:hAnsi="Times New Roman" w:eastAsia="Times New Roman" w:cs="Times New Roman"/>
          <w:sz w:val="22"/>
          <w:szCs w:val="22"/>
        </w:rPr>
      </w:pPr>
      <w:bookmarkStart w:id="33" w:name="_gg2g8ykqlkei" w:colFirst="0" w:colLast="0"/>
      <w:bookmarkEnd w:id="33"/>
    </w:p>
    <w:p w14:paraId="0000029B">
      <w:pPr>
        <w:pStyle w:val="5"/>
        <w:keepNext w:val="0"/>
        <w:keepLines w:val="0"/>
        <w:rPr>
          <w:rFonts w:hint="default" w:ascii="Times New Roman" w:hAnsi="Times New Roman" w:eastAsia="Times New Roman" w:cs="Times New Roman"/>
          <w:sz w:val="22"/>
          <w:szCs w:val="22"/>
        </w:rPr>
      </w:pPr>
      <w:bookmarkStart w:id="34" w:name="_a76luurby6p5" w:colFirst="0" w:colLast="0"/>
      <w:bookmarkEnd w:id="34"/>
    </w:p>
    <w:p w14:paraId="0000029C">
      <w:pPr>
        <w:rPr>
          <w:rFonts w:hint="default" w:ascii="Times New Roman" w:hAnsi="Times New Roman" w:eastAsia="Times New Roman" w:cs="Times New Roman"/>
        </w:rPr>
      </w:pPr>
    </w:p>
    <w:p w14:paraId="0000029D">
      <w:pPr>
        <w:rPr>
          <w:rFonts w:hint="default" w:ascii="Times New Roman" w:hAnsi="Times New Roman" w:eastAsia="Times New Roman" w:cs="Times New Roman"/>
        </w:rPr>
      </w:pPr>
    </w:p>
    <w:p w14:paraId="0000029E">
      <w:pPr>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rtl w:val="0"/>
        </w:rPr>
        <w:t xml:space="preserve">Figure : 3.3.1 Layers of </w:t>
      </w:r>
      <w:r>
        <w:rPr>
          <w:rFonts w:hint="default" w:ascii="Times New Roman" w:hAnsi="Times New Roman" w:eastAsia="Times New Roman" w:cs="Times New Roman"/>
          <w:sz w:val="28"/>
          <w:szCs w:val="28"/>
          <w:rtl w:val="0"/>
        </w:rPr>
        <w:t>Design Constraints</w:t>
      </w:r>
    </w:p>
    <w:p w14:paraId="0000029F">
      <w:pPr>
        <w:rPr>
          <w:rFonts w:hint="default" w:ascii="Times New Roman" w:hAnsi="Times New Roman" w:eastAsia="Times New Roman" w:cs="Times New Roman"/>
        </w:rPr>
      </w:pPr>
    </w:p>
    <w:p w14:paraId="000002A0">
      <w:pPr>
        <w:rPr>
          <w:rFonts w:hint="default" w:ascii="Times New Roman" w:hAnsi="Times New Roman" w:eastAsia="Times New Roman" w:cs="Times New Roman"/>
        </w:rPr>
      </w:pPr>
    </w:p>
    <w:p w14:paraId="000002A1">
      <w:pPr>
        <w:rPr>
          <w:rFonts w:hint="default" w:ascii="Times New Roman" w:hAnsi="Times New Roman" w:eastAsia="Times New Roman" w:cs="Times New Roman"/>
        </w:rPr>
      </w:pPr>
    </w:p>
    <w:p w14:paraId="000002A2">
      <w:pPr>
        <w:rPr>
          <w:rFonts w:hint="default" w:ascii="Times New Roman" w:hAnsi="Times New Roman" w:eastAsia="Times New Roman" w:cs="Times New Roman"/>
        </w:rPr>
      </w:pPr>
    </w:p>
    <w:p w14:paraId="000002A3">
      <w:pPr>
        <w:pStyle w:val="5"/>
        <w:keepNext w:val="0"/>
        <w:keepLines w:val="0"/>
        <w:rPr>
          <w:rFonts w:hint="default" w:ascii="Times New Roman" w:hAnsi="Times New Roman" w:eastAsia="Times New Roman" w:cs="Times New Roman"/>
          <w:sz w:val="26"/>
          <w:szCs w:val="26"/>
        </w:rPr>
      </w:pPr>
      <w:bookmarkStart w:id="35" w:name="_ov0y8i1mlmgb" w:colFirst="0" w:colLast="0"/>
      <w:bookmarkEnd w:id="35"/>
      <w:r>
        <w:rPr>
          <w:rFonts w:hint="default" w:ascii="Times New Roman" w:hAnsi="Times New Roman" w:eastAsia="Times New Roman" w:cs="Times New Roman"/>
          <w:sz w:val="26"/>
          <w:szCs w:val="26"/>
          <w:rtl w:val="0"/>
        </w:rPr>
        <w:t>1. Platform Dependency</w:t>
      </w:r>
    </w:p>
    <w:p w14:paraId="000002A4">
      <w:pPr>
        <w:numPr>
          <w:ilvl w:val="0"/>
          <w:numId w:val="2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It is designed to operate in a web server environment, such as WAMP or XAMPP.</w:t>
      </w:r>
    </w:p>
    <w:p w14:paraId="000002A5">
      <w:pPr>
        <w:numPr>
          <w:ilvl w:val="0"/>
          <w:numId w:val="20"/>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Because it relies on PHP and MySQL, only systems that support these technologies can be used for hosting.</w:t>
      </w:r>
    </w:p>
    <w:p w14:paraId="000002A6">
      <w:pPr>
        <w:pStyle w:val="5"/>
        <w:keepNext w:val="0"/>
        <w:keepLines w:val="0"/>
        <w:rPr>
          <w:rFonts w:hint="default" w:ascii="Times New Roman" w:hAnsi="Times New Roman" w:eastAsia="Times New Roman" w:cs="Times New Roman"/>
          <w:sz w:val="26"/>
          <w:szCs w:val="26"/>
        </w:rPr>
      </w:pPr>
      <w:bookmarkStart w:id="36" w:name="_wnn14okbdhav" w:colFirst="0" w:colLast="0"/>
      <w:bookmarkEnd w:id="36"/>
      <w:r>
        <w:rPr>
          <w:rFonts w:hint="default" w:ascii="Times New Roman" w:hAnsi="Times New Roman" w:eastAsia="Times New Roman" w:cs="Times New Roman"/>
          <w:sz w:val="26"/>
          <w:szCs w:val="26"/>
          <w:rtl w:val="0"/>
        </w:rPr>
        <w:t>2. No Advanced Authentication</w:t>
      </w:r>
    </w:p>
    <w:p w14:paraId="000002A7">
      <w:pPr>
        <w:numPr>
          <w:ilvl w:val="0"/>
          <w:numId w:val="21"/>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User authentication is basic (username/password only).</w:t>
      </w:r>
    </w:p>
    <w:p w14:paraId="000002A8">
      <w:pPr>
        <w:spacing w:before="240" w:after="0"/>
        <w:ind w:left="720" w:firstLine="0"/>
        <w:rPr>
          <w:rFonts w:hint="default" w:ascii="Times New Roman" w:hAnsi="Times New Roman" w:cs="Times New Roman"/>
          <w:sz w:val="26"/>
          <w:szCs w:val="26"/>
        </w:rPr>
      </w:pPr>
    </w:p>
    <w:p w14:paraId="000002A9">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6" name="Straight Arrow Connector 4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nOfkdYAAAAGAQAADwAAAAAA&#10;AAABACAAAAAiAAAAZHJzL2Rvd25yZXYueG1sUEsBAhQAFAAAAAgAh07iQJxwLhNOAgAA0AQAAA4A&#10;AAAAAAAAAQAgAAAAJQEAAGRycy9lMm9Eb2MueG1sUEsFBgAAAAAGAAYAWQEAAOUFAAAAAA==&#10;">
                <v:fill on="t" focussize="0,0"/>
                <v:stroke color="#000000" miterlimit="8" joinstyle="miter" startarrowwidth="narrow" startarrowlength="short" endarrowwidth="narrow" endarrowlength="short"/>
                <v:imagedata o:title=""/>
                <o:lock v:ext="edit" aspectratio="f"/>
              </v:shape>
            </w:pict>
          </mc:Fallback>
        </mc:AlternateContent>
      </w:r>
    </w:p>
    <w:p w14:paraId="000002AA">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2AB">
      <w:pPr>
        <w:ind w:right="20"/>
        <w:jc w:val="left"/>
        <w:rPr>
          <w:rFonts w:hint="default" w:ascii="Times New Roman" w:hAnsi="Times New Roman" w:eastAsia="Times New Roman" w:cs="Times New Roman"/>
          <w:sz w:val="27"/>
          <w:szCs w:val="27"/>
        </w:rPr>
      </w:pPr>
    </w:p>
    <w:p w14:paraId="000002AC">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AD">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55" name="Straight Arrow Connector 5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5XW/v00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Dldb+/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2AE">
      <w:pPr>
        <w:numPr>
          <w:ilvl w:val="0"/>
          <w:numId w:val="21"/>
        </w:numPr>
        <w:spacing w:before="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 multi-factor authentication (MFA), CAPTCHA, or email verification is implemented, which affects security.</w:t>
      </w:r>
      <w:r>
        <w:rPr>
          <w:rFonts w:hint="default" w:ascii="Times New Roman" w:hAnsi="Times New Roman" w:eastAsia="Times New Roman" w:cs="Times New Roman"/>
          <w:sz w:val="26"/>
          <w:szCs w:val="26"/>
          <w:rtl w:val="0"/>
        </w:rPr>
        <w:br w:type="textWrapping"/>
      </w:r>
    </w:p>
    <w:p w14:paraId="000002AF">
      <w:pPr>
        <w:pStyle w:val="5"/>
        <w:keepNext w:val="0"/>
        <w:keepLines w:val="0"/>
        <w:rPr>
          <w:rFonts w:hint="default" w:ascii="Times New Roman" w:hAnsi="Times New Roman" w:eastAsia="Times New Roman" w:cs="Times New Roman"/>
          <w:sz w:val="26"/>
          <w:szCs w:val="26"/>
        </w:rPr>
      </w:pPr>
      <w:bookmarkStart w:id="37" w:name="_bydrelz1jfia" w:colFirst="0" w:colLast="0"/>
      <w:bookmarkEnd w:id="37"/>
      <w:r>
        <w:rPr>
          <w:rFonts w:hint="default" w:ascii="Times New Roman" w:hAnsi="Times New Roman" w:eastAsia="Times New Roman" w:cs="Times New Roman"/>
          <w:sz w:val="26"/>
          <w:szCs w:val="26"/>
          <w:rtl w:val="0"/>
        </w:rPr>
        <w:t>3. Static Design for Menu and Pages</w:t>
      </w:r>
    </w:p>
    <w:p w14:paraId="000002B0">
      <w:pPr>
        <w:numPr>
          <w:ilvl w:val="0"/>
          <w:numId w:val="22"/>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The majority of HTML content and menu elements are hard-coded.</w:t>
      </w:r>
    </w:p>
    <w:p w14:paraId="000002B1">
      <w:pPr>
        <w:numPr>
          <w:ilvl w:val="0"/>
          <w:numId w:val="22"/>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A CMS integration or modifications to the backend code would be necessary to add or update menu items dynamically.</w:t>
      </w:r>
      <w:r>
        <w:rPr>
          <w:rFonts w:hint="default" w:ascii="Times New Roman" w:hAnsi="Times New Roman" w:eastAsia="Times New Roman" w:cs="Times New Roman"/>
          <w:sz w:val="26"/>
          <w:szCs w:val="26"/>
          <w:rtl w:val="0"/>
        </w:rPr>
        <w:br w:type="textWrapping"/>
      </w:r>
    </w:p>
    <w:p w14:paraId="000002B2">
      <w:pPr>
        <w:pStyle w:val="5"/>
        <w:keepNext w:val="0"/>
        <w:keepLines w:val="0"/>
        <w:rPr>
          <w:rFonts w:hint="default" w:ascii="Times New Roman" w:hAnsi="Times New Roman" w:eastAsia="Times New Roman" w:cs="Times New Roman"/>
          <w:sz w:val="26"/>
          <w:szCs w:val="26"/>
        </w:rPr>
      </w:pPr>
      <w:bookmarkStart w:id="38" w:name="_od0xt1kqlh5c" w:colFirst="0" w:colLast="0"/>
      <w:bookmarkEnd w:id="38"/>
      <w:r>
        <w:rPr>
          <w:rFonts w:hint="default" w:ascii="Times New Roman" w:hAnsi="Times New Roman" w:eastAsia="Times New Roman" w:cs="Times New Roman"/>
          <w:sz w:val="26"/>
          <w:szCs w:val="26"/>
          <w:rtl w:val="0"/>
        </w:rPr>
        <w:t>4. Limited Role-Based Access Control</w:t>
      </w:r>
    </w:p>
    <w:p w14:paraId="000002B3">
      <w:pPr>
        <w:numPr>
          <w:ilvl w:val="0"/>
          <w:numId w:val="23"/>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Customer and Employee are the only user roles that are supported.</w:t>
      </w:r>
    </w:p>
    <w:p w14:paraId="000002B4">
      <w:pPr>
        <w:numPr>
          <w:ilvl w:val="0"/>
          <w:numId w:val="23"/>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Control over users and material is limited because the admin dashboard is not completely functional.</w:t>
      </w:r>
      <w:r>
        <w:rPr>
          <w:rFonts w:hint="default" w:ascii="Times New Roman" w:hAnsi="Times New Roman" w:cs="Times New Roman"/>
          <w:sz w:val="26"/>
          <w:szCs w:val="26"/>
          <w:rtl w:val="0"/>
        </w:rPr>
        <w:br w:type="textWrapping"/>
      </w:r>
    </w:p>
    <w:p w14:paraId="000002B5">
      <w:pPr>
        <w:pStyle w:val="5"/>
        <w:keepNext w:val="0"/>
        <w:keepLines w:val="0"/>
        <w:rPr>
          <w:rFonts w:hint="default" w:ascii="Times New Roman" w:hAnsi="Times New Roman" w:eastAsia="Times New Roman" w:cs="Times New Roman"/>
          <w:sz w:val="26"/>
          <w:szCs w:val="26"/>
        </w:rPr>
      </w:pPr>
      <w:bookmarkStart w:id="39" w:name="_r0ijzlg4mybe" w:colFirst="0" w:colLast="0"/>
      <w:bookmarkEnd w:id="39"/>
      <w:r>
        <w:rPr>
          <w:rFonts w:hint="default" w:ascii="Times New Roman" w:hAnsi="Times New Roman" w:eastAsia="Times New Roman" w:cs="Times New Roman"/>
          <w:sz w:val="26"/>
          <w:szCs w:val="26"/>
          <w:rtl w:val="0"/>
        </w:rPr>
        <w:t>5. Lack of Responsive Design</w:t>
      </w:r>
    </w:p>
    <w:p w14:paraId="000002B6">
      <w:pPr>
        <w:numPr>
          <w:ilvl w:val="0"/>
          <w:numId w:val="24"/>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The system is optimized primarily for desktop browsers.</w:t>
      </w:r>
    </w:p>
    <w:p w14:paraId="000002B7">
      <w:pPr>
        <w:numPr>
          <w:ilvl w:val="0"/>
          <w:numId w:val="24"/>
        </w:numPr>
        <w:spacing w:after="24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Limited or nonexistent support for mobile responsiveness affects the user experience on phones and tablets.</w:t>
      </w:r>
    </w:p>
    <w:p w14:paraId="000002B8">
      <w:pPr>
        <w:spacing w:before="0" w:after="240"/>
        <w:ind w:left="0" w:firstLine="0"/>
        <w:rPr>
          <w:rFonts w:hint="default" w:ascii="Times New Roman" w:hAnsi="Times New Roman" w:eastAsia="Times New Roman" w:cs="Times New Roman"/>
          <w:sz w:val="26"/>
          <w:szCs w:val="26"/>
        </w:rPr>
      </w:pPr>
    </w:p>
    <w:p w14:paraId="000002B9">
      <w:pPr>
        <w:spacing w:before="0" w:after="240"/>
        <w:rPr>
          <w:rFonts w:hint="default" w:ascii="Times New Roman" w:hAnsi="Times New Roman" w:eastAsia="Times New Roman" w:cs="Times New Roman"/>
          <w:sz w:val="26"/>
          <w:szCs w:val="26"/>
        </w:rPr>
      </w:pPr>
    </w:p>
    <w:p w14:paraId="000002BA">
      <w:pPr>
        <w:spacing w:before="0" w:after="240"/>
        <w:rPr>
          <w:rFonts w:hint="default" w:ascii="Times New Roman" w:hAnsi="Times New Roman" w:cs="Times New Roman"/>
          <w:sz w:val="26"/>
          <w:szCs w:val="26"/>
        </w:rPr>
      </w:pPr>
    </w:p>
    <w:p w14:paraId="000002BB">
      <w:pPr>
        <w:spacing w:before="0" w:after="240"/>
        <w:rPr>
          <w:rFonts w:hint="default" w:ascii="Times New Roman" w:hAnsi="Times New Roman" w:cs="Times New Roman"/>
          <w:sz w:val="26"/>
          <w:szCs w:val="26"/>
        </w:rPr>
      </w:pPr>
    </w:p>
    <w:p w14:paraId="000002BC">
      <w:pPr>
        <w:spacing w:before="0" w:after="240"/>
        <w:rPr>
          <w:rFonts w:hint="default" w:ascii="Times New Roman" w:hAnsi="Times New Roman" w:cs="Times New Roman"/>
          <w:sz w:val="26"/>
          <w:szCs w:val="26"/>
        </w:rPr>
      </w:pPr>
    </w:p>
    <w:p w14:paraId="000002BD">
      <w:pPr>
        <w:spacing w:before="0" w:after="240"/>
        <w:rPr>
          <w:rFonts w:hint="default" w:ascii="Times New Roman" w:hAnsi="Times New Roman" w:cs="Times New Roman"/>
          <w:sz w:val="26"/>
          <w:szCs w:val="26"/>
        </w:rPr>
      </w:pPr>
    </w:p>
    <w:p w14:paraId="000002BE">
      <w:pPr>
        <w:spacing w:before="0" w:after="240"/>
        <w:rPr>
          <w:rFonts w:hint="default" w:ascii="Times New Roman" w:hAnsi="Times New Roman" w:cs="Times New Roman"/>
          <w:sz w:val="26"/>
          <w:szCs w:val="26"/>
        </w:rPr>
      </w:pPr>
    </w:p>
    <w:p w14:paraId="000002BF">
      <w:pPr>
        <w:spacing w:before="0" w:after="240"/>
        <w:rPr>
          <w:rFonts w:hint="default" w:ascii="Times New Roman" w:hAnsi="Times New Roman" w:cs="Times New Roman"/>
          <w:sz w:val="26"/>
          <w:szCs w:val="26"/>
        </w:rPr>
      </w:pPr>
    </w:p>
    <w:p w14:paraId="000002C0">
      <w:pPr>
        <w:spacing w:before="0" w:after="240"/>
        <w:rPr>
          <w:rFonts w:hint="default" w:ascii="Times New Roman" w:hAnsi="Times New Roman" w:cs="Times New Roman"/>
          <w:sz w:val="26"/>
          <w:szCs w:val="26"/>
        </w:rPr>
      </w:pPr>
    </w:p>
    <w:p w14:paraId="000002C1">
      <w:pPr>
        <w:spacing w:before="0" w:after="240"/>
        <w:rPr>
          <w:rFonts w:hint="default" w:ascii="Times New Roman" w:hAnsi="Times New Roman" w:cs="Times New Roman"/>
          <w:sz w:val="26"/>
          <w:szCs w:val="26"/>
        </w:rPr>
      </w:pPr>
    </w:p>
    <w:p w14:paraId="000002C2">
      <w:pPr>
        <w:spacing w:before="0" w:after="240"/>
        <w:rPr>
          <w:rFonts w:hint="default" w:ascii="Times New Roman" w:hAnsi="Times New Roman" w:cs="Times New Roman"/>
          <w:sz w:val="26"/>
          <w:szCs w:val="26"/>
        </w:rPr>
      </w:pPr>
    </w:p>
    <w:p w14:paraId="000002C3">
      <w:pPr>
        <w:spacing w:before="0" w:after="240"/>
        <w:rPr>
          <w:rFonts w:hint="default" w:ascii="Times New Roman" w:hAnsi="Times New Roman" w:cs="Times New Roman"/>
          <w:sz w:val="26"/>
          <w:szCs w:val="26"/>
        </w:rPr>
      </w:pPr>
    </w:p>
    <w:p w14:paraId="000002C4">
      <w:pPr>
        <w:spacing w:before="0" w:after="240"/>
        <w:rPr>
          <w:rFonts w:hint="default" w:ascii="Times New Roman" w:hAnsi="Times New Roman" w:cs="Times New Roman"/>
          <w:sz w:val="26"/>
          <w:szCs w:val="26"/>
        </w:rPr>
      </w:pPr>
    </w:p>
    <w:p w14:paraId="000002C5">
      <w:pPr>
        <w:spacing w:before="0" w:after="240"/>
        <w:rPr>
          <w:rFonts w:hint="default" w:ascii="Times New Roman" w:hAnsi="Times New Roman" w:cs="Times New Roman"/>
          <w:sz w:val="26"/>
          <w:szCs w:val="26"/>
        </w:rPr>
      </w:pPr>
    </w:p>
    <w:p w14:paraId="000002C6">
      <w:pPr>
        <w:rPr>
          <w:rFonts w:hint="default" w:ascii="Times New Roman" w:hAnsi="Times New Roman" w:eastAsia="Times New Roman" w:cs="Times New Roman"/>
          <w:vertAlign w:val="baseline"/>
        </w:rPr>
      </w:pPr>
      <w:bookmarkStart w:id="40" w:name="_i5rrwhpgpoa9" w:colFirst="0" w:colLast="0"/>
      <w:bookmarkEnd w:id="40"/>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18" name="Straight Arrow Connector 1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GPPFtJ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Y88W0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C7">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2C8">
      <w:pPr>
        <w:spacing w:before="0" w:after="240"/>
        <w:rPr>
          <w:rFonts w:hint="default" w:ascii="Times New Roman" w:hAnsi="Times New Roman" w:eastAsia="Times New Roman" w:cs="Times New Roman"/>
          <w:sz w:val="26"/>
          <w:szCs w:val="26"/>
        </w:rPr>
      </w:pPr>
    </w:p>
    <w:p w14:paraId="000002C9">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CA">
      <w:pPr>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7" name="Straight Arrow Connector 1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BJhS/o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2CB">
      <w:pPr>
        <w:rPr>
          <w:rFonts w:hint="default" w:ascii="Times New Roman" w:hAnsi="Times New Roman" w:eastAsia="Times New Roman" w:cs="Times New Roman"/>
          <w:sz w:val="26"/>
          <w:szCs w:val="26"/>
        </w:rPr>
      </w:pPr>
    </w:p>
    <w:p w14:paraId="000002CC">
      <w:pPr>
        <w:ind w:left="0" w:firstLine="0"/>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tl w:val="0"/>
        </w:rPr>
        <w:t xml:space="preserve">3.3.2 </w:t>
      </w:r>
      <w:r>
        <w:rPr>
          <w:rFonts w:hint="default" w:ascii="Times New Roman" w:hAnsi="Times New Roman" w:eastAsia="Times New Roman" w:cs="Times New Roman"/>
          <w:b/>
          <w:sz w:val="27"/>
          <w:szCs w:val="27"/>
          <w:rtl w:val="0"/>
        </w:rPr>
        <w:t xml:space="preserve"> </w:t>
      </w:r>
      <w:r>
        <w:rPr>
          <w:rFonts w:hint="default" w:ascii="Times New Roman" w:hAnsi="Times New Roman" w:eastAsia="Times New Roman" w:cs="Times New Roman"/>
          <w:b/>
          <w:sz w:val="40"/>
          <w:szCs w:val="40"/>
          <w:rtl w:val="0"/>
        </w:rPr>
        <w:t>System Architecture (UML) / Block Diagram:-</w:t>
      </w:r>
    </w:p>
    <w:p w14:paraId="000002CD">
      <w:pPr>
        <w:pStyle w:val="4"/>
        <w:keepNext w:val="0"/>
        <w:keepLines w:val="0"/>
        <w:rPr>
          <w:rFonts w:hint="default" w:ascii="Times New Roman" w:hAnsi="Times New Roman" w:eastAsia="Times New Roman" w:cs="Times New Roman"/>
          <w:sz w:val="32"/>
          <w:szCs w:val="32"/>
        </w:rPr>
      </w:pPr>
      <w:bookmarkStart w:id="41" w:name="_5xnvkq8zxa5g" w:colFirst="0" w:colLast="0"/>
      <w:bookmarkEnd w:id="41"/>
      <w:r>
        <w:rPr>
          <w:rFonts w:hint="default" w:ascii="Times New Roman" w:hAnsi="Times New Roman" w:eastAsia="Times New Roman" w:cs="Times New Roman"/>
          <w:sz w:val="32"/>
          <w:szCs w:val="32"/>
          <w:rtl w:val="0"/>
        </w:rPr>
        <w:t xml:space="preserve"> 1. Use Case Diagram:-</w:t>
      </w:r>
    </w:p>
    <w:p w14:paraId="000002C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Shows how different users (Customer, Employee) interact with the system.</w:t>
      </w:r>
    </w:p>
    <w:p w14:paraId="000002CF">
      <w:pPr>
        <w:pStyle w:val="5"/>
        <w:keepNext w:val="0"/>
        <w:keepLines w:val="0"/>
        <w:rPr>
          <w:rFonts w:hint="default" w:ascii="Times New Roman" w:hAnsi="Times New Roman" w:eastAsia="Times New Roman" w:cs="Times New Roman"/>
          <w:sz w:val="26"/>
          <w:szCs w:val="26"/>
        </w:rPr>
      </w:pPr>
      <w:bookmarkStart w:id="42" w:name="_enerb06sf5s3" w:colFirst="0" w:colLast="0"/>
      <w:bookmarkEnd w:id="42"/>
      <w:r>
        <w:rPr>
          <w:rFonts w:hint="default" w:ascii="Times New Roman" w:hAnsi="Times New Roman" w:eastAsia="Times New Roman" w:cs="Times New Roman"/>
          <w:sz w:val="26"/>
          <w:szCs w:val="26"/>
          <w:rtl w:val="0"/>
        </w:rPr>
        <w:t xml:space="preserve">   Example Use Cases:</w:t>
      </w:r>
    </w:p>
    <w:p w14:paraId="000002D0">
      <w:pPr>
        <w:numPr>
          <w:ilvl w:val="0"/>
          <w:numId w:val="25"/>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Customer logs in / registers</w:t>
      </w:r>
      <w:r>
        <w:rPr>
          <w:rFonts w:hint="default" w:ascii="Times New Roman" w:hAnsi="Times New Roman" w:eastAsia="Times New Roman" w:cs="Times New Roman"/>
          <w:sz w:val="26"/>
          <w:szCs w:val="26"/>
          <w:rtl w:val="0"/>
        </w:rPr>
        <w:br w:type="textWrapping"/>
      </w:r>
    </w:p>
    <w:p w14:paraId="000002D1">
      <w:pPr>
        <w:numPr>
          <w:ilvl w:val="0"/>
          <w:numId w:val="2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Customer places order</w:t>
      </w:r>
      <w:r>
        <w:rPr>
          <w:rFonts w:hint="default" w:ascii="Times New Roman" w:hAnsi="Times New Roman" w:eastAsia="Times New Roman" w:cs="Times New Roman"/>
          <w:sz w:val="26"/>
          <w:szCs w:val="26"/>
          <w:rtl w:val="0"/>
        </w:rPr>
        <w:br w:type="textWrapping"/>
      </w:r>
    </w:p>
    <w:p w14:paraId="000002D2">
      <w:pPr>
        <w:numPr>
          <w:ilvl w:val="0"/>
          <w:numId w:val="2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Customer books table</w:t>
      </w:r>
      <w:r>
        <w:rPr>
          <w:rFonts w:hint="default" w:ascii="Times New Roman" w:hAnsi="Times New Roman" w:eastAsia="Times New Roman" w:cs="Times New Roman"/>
          <w:sz w:val="26"/>
          <w:szCs w:val="26"/>
          <w:rtl w:val="0"/>
        </w:rPr>
        <w:br w:type="textWrapping"/>
      </w:r>
    </w:p>
    <w:p w14:paraId="000002D3">
      <w:pPr>
        <w:numPr>
          <w:ilvl w:val="0"/>
          <w:numId w:val="2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Customer sends feedback</w:t>
      </w:r>
      <w:r>
        <w:rPr>
          <w:rFonts w:hint="default" w:ascii="Times New Roman" w:hAnsi="Times New Roman" w:eastAsia="Times New Roman" w:cs="Times New Roman"/>
          <w:sz w:val="26"/>
          <w:szCs w:val="26"/>
          <w:rtl w:val="0"/>
        </w:rPr>
        <w:br w:type="textWrapping"/>
      </w:r>
    </w:p>
    <w:p w14:paraId="000002D4">
      <w:pPr>
        <w:numPr>
          <w:ilvl w:val="0"/>
          <w:numId w:val="2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Employee logs in</w:t>
      </w:r>
      <w:r>
        <w:rPr>
          <w:rFonts w:hint="default" w:ascii="Times New Roman" w:hAnsi="Times New Roman" w:eastAsia="Times New Roman" w:cs="Times New Roman"/>
          <w:sz w:val="26"/>
          <w:szCs w:val="26"/>
          <w:rtl w:val="0"/>
        </w:rPr>
        <w:br w:type="textWrapping"/>
      </w:r>
    </w:p>
    <w:p w14:paraId="000002D5">
      <w:pPr>
        <w:numPr>
          <w:ilvl w:val="0"/>
          <w:numId w:val="25"/>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Employee views feedback</w:t>
      </w:r>
      <w:r>
        <w:rPr>
          <w:rFonts w:hint="default" w:ascii="Times New Roman" w:hAnsi="Times New Roman" w:eastAsia="Times New Roman" w:cs="Times New Roman"/>
          <w:sz w:val="26"/>
          <w:szCs w:val="26"/>
          <w:rtl w:val="0"/>
        </w:rPr>
        <w:br w:type="textWrapping"/>
      </w:r>
    </w:p>
    <w:p w14:paraId="000002D6">
      <w:pPr>
        <w:numPr>
          <w:ilvl w:val="0"/>
          <w:numId w:val="25"/>
        </w:numPr>
        <w:spacing w:before="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Employee manages reservations</w:t>
      </w:r>
    </w:p>
    <w:p w14:paraId="000002D7">
      <w:pPr>
        <w:spacing w:before="240" w:after="240"/>
        <w:rPr>
          <w:rFonts w:hint="default" w:ascii="Times New Roman" w:hAnsi="Times New Roman" w:cs="Times New Roman"/>
          <w:b/>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0</wp:posOffset>
            </wp:positionH>
            <wp:positionV relativeFrom="paragraph">
              <wp:posOffset>314325</wp:posOffset>
            </wp:positionV>
            <wp:extent cx="5623560" cy="1895475"/>
            <wp:effectExtent l="0" t="0" r="0" b="0"/>
            <wp:wrapNone/>
            <wp:docPr id="62" name="image25.png"/>
            <wp:cNvGraphicFramePr/>
            <a:graphic xmlns:a="http://schemas.openxmlformats.org/drawingml/2006/main">
              <a:graphicData uri="http://schemas.openxmlformats.org/drawingml/2006/picture">
                <pic:pic xmlns:pic="http://schemas.openxmlformats.org/drawingml/2006/picture">
                  <pic:nvPicPr>
                    <pic:cNvPr id="62" name="image25.png"/>
                    <pic:cNvPicPr preferRelativeResize="0"/>
                  </pic:nvPicPr>
                  <pic:blipFill>
                    <a:blip r:embed="rId10"/>
                    <a:srcRect/>
                    <a:stretch>
                      <a:fillRect/>
                    </a:stretch>
                  </pic:blipFill>
                  <pic:spPr>
                    <a:xfrm>
                      <a:off x="0" y="0"/>
                      <a:ext cx="5623243" cy="1895475"/>
                    </a:xfrm>
                    <a:prstGeom prst="rect">
                      <a:avLst/>
                    </a:prstGeom>
                  </pic:spPr>
                </pic:pic>
              </a:graphicData>
            </a:graphic>
          </wp:anchor>
        </w:drawing>
      </w:r>
    </w:p>
    <w:p w14:paraId="000002D8">
      <w:pPr>
        <w:spacing w:before="240" w:after="240"/>
        <w:rPr>
          <w:rFonts w:hint="default" w:ascii="Times New Roman" w:hAnsi="Times New Roman" w:cs="Times New Roman"/>
          <w:b/>
          <w:sz w:val="32"/>
          <w:szCs w:val="32"/>
        </w:rPr>
      </w:pPr>
    </w:p>
    <w:p w14:paraId="000002D9">
      <w:pPr>
        <w:spacing w:before="240" w:after="240"/>
        <w:rPr>
          <w:rFonts w:hint="default" w:ascii="Times New Roman" w:hAnsi="Times New Roman" w:cs="Times New Roman"/>
          <w:b/>
          <w:sz w:val="32"/>
          <w:szCs w:val="32"/>
        </w:rPr>
      </w:pPr>
    </w:p>
    <w:p w14:paraId="000002DA">
      <w:pPr>
        <w:spacing w:before="240" w:after="240"/>
        <w:rPr>
          <w:rFonts w:hint="default" w:ascii="Times New Roman" w:hAnsi="Times New Roman" w:cs="Times New Roman"/>
          <w:b/>
          <w:sz w:val="32"/>
          <w:szCs w:val="32"/>
        </w:rPr>
      </w:pPr>
    </w:p>
    <w:p w14:paraId="000002DB">
      <w:pPr>
        <w:spacing w:before="240" w:after="240"/>
        <w:rPr>
          <w:rFonts w:hint="default" w:ascii="Times New Roman" w:hAnsi="Times New Roman" w:cs="Times New Roman"/>
          <w:b/>
          <w:sz w:val="32"/>
          <w:szCs w:val="32"/>
        </w:rPr>
      </w:pPr>
    </w:p>
    <w:p w14:paraId="000002DC">
      <w:pPr>
        <w:spacing w:before="240" w:after="240"/>
        <w:rPr>
          <w:rFonts w:hint="default" w:ascii="Times New Roman" w:hAnsi="Times New Roman" w:cs="Times New Roman"/>
          <w:b/>
          <w:sz w:val="32"/>
          <w:szCs w:val="32"/>
        </w:rPr>
      </w:pPr>
    </w:p>
    <w:p w14:paraId="000002DD">
      <w:pPr>
        <w:spacing w:before="240" w:after="240"/>
        <w:rPr>
          <w:rFonts w:hint="default" w:ascii="Times New Roman" w:hAnsi="Times New Roman" w:cs="Times New Roman"/>
          <w:b/>
          <w:sz w:val="32"/>
          <w:szCs w:val="32"/>
        </w:rPr>
      </w:pPr>
    </w:p>
    <w:p w14:paraId="000002DE">
      <w:pPr>
        <w:jc w:val="center"/>
        <w:rPr>
          <w:rFonts w:hint="default" w:ascii="Times New Roman" w:hAnsi="Times New Roman" w:cs="Times New Roman"/>
          <w:b/>
          <w:sz w:val="32"/>
          <w:szCs w:val="32"/>
        </w:rPr>
      </w:pPr>
      <w:r>
        <w:rPr>
          <w:rFonts w:hint="default" w:ascii="Times New Roman" w:hAnsi="Times New Roman" w:cs="Times New Roman"/>
          <w:sz w:val="32"/>
          <w:szCs w:val="32"/>
          <w:rtl w:val="0"/>
        </w:rPr>
        <w:t>Figure :3.3.2 Use Case Diagram</w:t>
      </w:r>
      <w:r>
        <w:rPr>
          <w:rFonts w:hint="default" w:ascii="Times New Roman" w:hAnsi="Times New Roman" w:cs="Times New Roman"/>
          <w:sz w:val="28"/>
          <w:szCs w:val="28"/>
          <w:rtl w:val="0"/>
        </w:rPr>
        <w:t>s</w:t>
      </w:r>
    </w:p>
    <w:p w14:paraId="000002DF">
      <w:pPr>
        <w:spacing w:before="240" w:after="240"/>
        <w:jc w:val="center"/>
        <w:rPr>
          <w:rFonts w:hint="default" w:ascii="Times New Roman" w:hAnsi="Times New Roman" w:cs="Times New Roman"/>
          <w:b/>
          <w:sz w:val="32"/>
          <w:szCs w:val="32"/>
        </w:rPr>
      </w:pPr>
    </w:p>
    <w:p w14:paraId="000002E0">
      <w:pPr>
        <w:spacing w:before="240" w:after="240"/>
        <w:rPr>
          <w:rFonts w:hint="default" w:ascii="Times New Roman" w:hAnsi="Times New Roman" w:cs="Times New Roman"/>
          <w:b/>
          <w:sz w:val="32"/>
          <w:szCs w:val="32"/>
        </w:rPr>
      </w:pPr>
    </w:p>
    <w:p w14:paraId="000002E1">
      <w:pPr>
        <w:spacing w:before="240" w:after="240"/>
        <w:rPr>
          <w:rFonts w:hint="default" w:ascii="Times New Roman" w:hAnsi="Times New Roman" w:cs="Times New Roman"/>
          <w:b/>
          <w:sz w:val="32"/>
          <w:szCs w:val="32"/>
        </w:rPr>
      </w:pPr>
    </w:p>
    <w:p w14:paraId="000002E2">
      <w:pPr>
        <w:spacing w:before="240" w:after="240"/>
        <w:rPr>
          <w:rFonts w:hint="default" w:ascii="Times New Roman" w:hAnsi="Times New Roman" w:cs="Times New Roman"/>
          <w:b/>
          <w:sz w:val="32"/>
          <w:szCs w:val="32"/>
        </w:rPr>
      </w:pPr>
    </w:p>
    <w:p w14:paraId="000002E3">
      <w:pPr>
        <w:spacing w:before="240" w:after="240"/>
        <w:rPr>
          <w:rFonts w:hint="default" w:ascii="Times New Roman" w:hAnsi="Times New Roman" w:cs="Times New Roman"/>
          <w:b/>
          <w:sz w:val="32"/>
          <w:szCs w:val="32"/>
        </w:rPr>
      </w:pPr>
    </w:p>
    <w:p w14:paraId="000002E4">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15" name="Straight Arrow Connector 1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ErIo1d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SsijV0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2E5">
      <w:pPr>
        <w:rPr>
          <w:rFonts w:hint="default" w:ascii="Times New Roman" w:hAnsi="Times New Roman" w:cs="Times New Roman"/>
          <w:sz w:val="27"/>
          <w:szCs w:val="27"/>
        </w:rPr>
      </w:pPr>
      <w:r>
        <w:rPr>
          <w:rFonts w:hint="default" w:ascii="Times New Roman" w:hAnsi="Times New Roman" w:eastAsia="Times New Roman" w:cs="Times New Roman"/>
          <w:i/>
          <w:sz w:val="23"/>
          <w:szCs w:val="23"/>
          <w:vertAlign w:val="baseline"/>
          <w:rtl w:val="0"/>
        </w:rPr>
        <w:t>School of Computer Engineering, KIIT, BBSR</w:t>
      </w:r>
    </w:p>
    <w:p w14:paraId="000002E6">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2E7">
      <w:pPr>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3" name="Straight Arrow Connector 1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DhlGTEw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A4ZRkxMAgAA0A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2E8">
      <w:pPr>
        <w:spacing w:before="240" w:after="240"/>
        <w:rPr>
          <w:rFonts w:hint="default" w:ascii="Times New Roman" w:hAnsi="Times New Roman" w:eastAsia="Times New Roman" w:cs="Times New Roman"/>
          <w:sz w:val="26"/>
          <w:szCs w:val="26"/>
        </w:rPr>
      </w:pPr>
    </w:p>
    <w:p w14:paraId="000002E9">
      <w:pP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2. Component Diagram:-</w:t>
      </w:r>
    </w:p>
    <w:p w14:paraId="000002EA">
      <w:pPr>
        <w:rPr>
          <w:rFonts w:hint="default" w:ascii="Times New Roman" w:hAnsi="Times New Roman" w:eastAsia="Times New Roman" w:cs="Times New Roman"/>
          <w:b/>
          <w:sz w:val="32"/>
          <w:szCs w:val="32"/>
        </w:rPr>
      </w:pPr>
    </w:p>
    <w:p w14:paraId="000002EB">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Shows the architectural structure: Frontend pages, Backend PHP scripts, Database.</w:t>
      </w:r>
    </w:p>
    <w:p w14:paraId="000002EC">
      <w:pPr>
        <w:rPr>
          <w:rFonts w:hint="default" w:ascii="Times New Roman" w:hAnsi="Times New Roman" w:cs="Times New Roman"/>
          <w:sz w:val="26"/>
          <w:szCs w:val="26"/>
        </w:rPr>
      </w:pPr>
    </w:p>
    <w:p w14:paraId="000002ED">
      <w:pPr>
        <w:rPr>
          <w:rFonts w:hint="default" w:ascii="Times New Roman" w:hAnsi="Times New Roman" w:cs="Times New Roman"/>
          <w:sz w:val="26"/>
          <w:szCs w:val="26"/>
        </w:rPr>
      </w:pPr>
    </w:p>
    <w:p w14:paraId="000002EE">
      <w:pPr>
        <w:rPr>
          <w:rFonts w:hint="default" w:ascii="Times New Roman" w:hAnsi="Times New Roman" w:cs="Times New Roman"/>
          <w:sz w:val="26"/>
          <w:szCs w:val="26"/>
        </w:rPr>
      </w:pPr>
    </w:p>
    <w:p w14:paraId="000002EF">
      <w:pPr>
        <w:rPr>
          <w:rFonts w:hint="default" w:ascii="Times New Roman" w:hAnsi="Times New Roman" w:cs="Times New Roman"/>
          <w:sz w:val="26"/>
          <w:szCs w:val="26"/>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285750</wp:posOffset>
            </wp:positionH>
            <wp:positionV relativeFrom="paragraph">
              <wp:posOffset>161925</wp:posOffset>
            </wp:positionV>
            <wp:extent cx="5501640" cy="2771140"/>
            <wp:effectExtent l="0" t="0" r="0" b="0"/>
            <wp:wrapNone/>
            <wp:docPr id="61" name="image27.png"/>
            <wp:cNvGraphicFramePr/>
            <a:graphic xmlns:a="http://schemas.openxmlformats.org/drawingml/2006/main">
              <a:graphicData uri="http://schemas.openxmlformats.org/drawingml/2006/picture">
                <pic:pic xmlns:pic="http://schemas.openxmlformats.org/drawingml/2006/picture">
                  <pic:nvPicPr>
                    <pic:cNvPr id="61" name="image27.png"/>
                    <pic:cNvPicPr preferRelativeResize="0"/>
                  </pic:nvPicPr>
                  <pic:blipFill>
                    <a:blip r:embed="rId11"/>
                    <a:srcRect/>
                    <a:stretch>
                      <a:fillRect/>
                    </a:stretch>
                  </pic:blipFill>
                  <pic:spPr>
                    <a:xfrm>
                      <a:off x="0" y="0"/>
                      <a:ext cx="5501640" cy="2771140"/>
                    </a:xfrm>
                    <a:prstGeom prst="rect">
                      <a:avLst/>
                    </a:prstGeom>
                  </pic:spPr>
                </pic:pic>
              </a:graphicData>
            </a:graphic>
          </wp:anchor>
        </w:drawing>
      </w:r>
    </w:p>
    <w:p w14:paraId="000002F0">
      <w:pPr>
        <w:rPr>
          <w:rFonts w:hint="default" w:ascii="Times New Roman" w:hAnsi="Times New Roman" w:cs="Times New Roman"/>
          <w:sz w:val="26"/>
          <w:szCs w:val="26"/>
        </w:rPr>
      </w:pPr>
    </w:p>
    <w:p w14:paraId="000002F1">
      <w:pPr>
        <w:rPr>
          <w:rFonts w:hint="default" w:ascii="Times New Roman" w:hAnsi="Times New Roman" w:cs="Times New Roman"/>
          <w:sz w:val="26"/>
          <w:szCs w:val="26"/>
        </w:rPr>
      </w:pPr>
    </w:p>
    <w:p w14:paraId="000002F2">
      <w:pPr>
        <w:rPr>
          <w:rFonts w:hint="default" w:ascii="Times New Roman" w:hAnsi="Times New Roman" w:cs="Times New Roman"/>
          <w:sz w:val="26"/>
          <w:szCs w:val="26"/>
        </w:rPr>
      </w:pPr>
    </w:p>
    <w:p w14:paraId="000002F3">
      <w:pPr>
        <w:rPr>
          <w:rFonts w:hint="default" w:ascii="Times New Roman" w:hAnsi="Times New Roman" w:cs="Times New Roman"/>
          <w:sz w:val="26"/>
          <w:szCs w:val="26"/>
        </w:rPr>
      </w:pPr>
    </w:p>
    <w:p w14:paraId="000002F4">
      <w:pPr>
        <w:rPr>
          <w:rFonts w:hint="default" w:ascii="Times New Roman" w:hAnsi="Times New Roman" w:cs="Times New Roman"/>
          <w:sz w:val="26"/>
          <w:szCs w:val="26"/>
        </w:rPr>
      </w:pPr>
    </w:p>
    <w:p w14:paraId="000002F5">
      <w:pPr>
        <w:rPr>
          <w:rFonts w:hint="default" w:ascii="Times New Roman" w:hAnsi="Times New Roman" w:cs="Times New Roman"/>
          <w:sz w:val="26"/>
          <w:szCs w:val="26"/>
        </w:rPr>
      </w:pPr>
    </w:p>
    <w:p w14:paraId="000002F6">
      <w:pPr>
        <w:rPr>
          <w:rFonts w:hint="default" w:ascii="Times New Roman" w:hAnsi="Times New Roman" w:cs="Times New Roman"/>
          <w:sz w:val="26"/>
          <w:szCs w:val="26"/>
        </w:rPr>
      </w:pPr>
    </w:p>
    <w:p w14:paraId="000002F7">
      <w:pPr>
        <w:rPr>
          <w:rFonts w:hint="default" w:ascii="Times New Roman" w:hAnsi="Times New Roman" w:cs="Times New Roman"/>
          <w:sz w:val="26"/>
          <w:szCs w:val="26"/>
        </w:rPr>
      </w:pPr>
    </w:p>
    <w:p w14:paraId="000002F8">
      <w:pPr>
        <w:rPr>
          <w:rFonts w:hint="default" w:ascii="Times New Roman" w:hAnsi="Times New Roman" w:cs="Times New Roman"/>
          <w:sz w:val="26"/>
          <w:szCs w:val="26"/>
        </w:rPr>
      </w:pPr>
    </w:p>
    <w:p w14:paraId="000002F9">
      <w:pPr>
        <w:rPr>
          <w:rFonts w:hint="default" w:ascii="Times New Roman" w:hAnsi="Times New Roman" w:cs="Times New Roman"/>
          <w:sz w:val="26"/>
          <w:szCs w:val="26"/>
        </w:rPr>
      </w:pPr>
    </w:p>
    <w:p w14:paraId="000002FA">
      <w:pPr>
        <w:rPr>
          <w:rFonts w:hint="default" w:ascii="Times New Roman" w:hAnsi="Times New Roman" w:cs="Times New Roman"/>
          <w:sz w:val="26"/>
          <w:szCs w:val="26"/>
        </w:rPr>
      </w:pPr>
    </w:p>
    <w:p w14:paraId="000002FB">
      <w:pPr>
        <w:rPr>
          <w:rFonts w:hint="default" w:ascii="Times New Roman" w:hAnsi="Times New Roman" w:cs="Times New Roman"/>
          <w:sz w:val="26"/>
          <w:szCs w:val="26"/>
        </w:rPr>
      </w:pPr>
    </w:p>
    <w:p w14:paraId="000002FC">
      <w:pPr>
        <w:rPr>
          <w:rFonts w:hint="default" w:ascii="Times New Roman" w:hAnsi="Times New Roman" w:cs="Times New Roman"/>
          <w:sz w:val="26"/>
          <w:szCs w:val="26"/>
        </w:rPr>
      </w:pPr>
    </w:p>
    <w:p w14:paraId="000002FD">
      <w:pPr>
        <w:rPr>
          <w:rFonts w:hint="default" w:ascii="Times New Roman" w:hAnsi="Times New Roman" w:cs="Times New Roman"/>
          <w:sz w:val="26"/>
          <w:szCs w:val="26"/>
        </w:rPr>
      </w:pPr>
    </w:p>
    <w:p w14:paraId="000002FE">
      <w:pPr>
        <w:rPr>
          <w:rFonts w:hint="default" w:ascii="Times New Roman" w:hAnsi="Times New Roman" w:cs="Times New Roman"/>
          <w:sz w:val="26"/>
          <w:szCs w:val="26"/>
        </w:rPr>
      </w:pPr>
    </w:p>
    <w:p w14:paraId="000002FF">
      <w:pPr>
        <w:jc w:val="left"/>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lang w:val="en-US"/>
        </w:rPr>
        <w:t>F</w:t>
      </w:r>
      <w:r>
        <w:rPr>
          <w:rFonts w:hint="default" w:ascii="Times New Roman" w:hAnsi="Times New Roman" w:cs="Times New Roman"/>
          <w:sz w:val="32"/>
          <w:szCs w:val="32"/>
          <w:rtl w:val="0"/>
        </w:rPr>
        <w:t>igure : 3.3.3 Component Diagram</w:t>
      </w:r>
    </w:p>
    <w:p w14:paraId="00000300">
      <w:pPr>
        <w:rPr>
          <w:rFonts w:hint="default" w:ascii="Times New Roman" w:hAnsi="Times New Roman" w:cs="Times New Roman"/>
          <w:sz w:val="26"/>
          <w:szCs w:val="26"/>
        </w:rPr>
      </w:pPr>
    </w:p>
    <w:p w14:paraId="00000301">
      <w:pPr>
        <w:rPr>
          <w:rFonts w:hint="default" w:ascii="Times New Roman" w:hAnsi="Times New Roman" w:cs="Times New Roman"/>
          <w:sz w:val="26"/>
          <w:szCs w:val="26"/>
        </w:rPr>
      </w:pPr>
    </w:p>
    <w:p w14:paraId="00000302">
      <w:pPr>
        <w:rPr>
          <w:rFonts w:hint="default" w:ascii="Times New Roman" w:hAnsi="Times New Roman" w:cs="Times New Roman"/>
          <w:sz w:val="26"/>
          <w:szCs w:val="26"/>
        </w:rPr>
      </w:pPr>
    </w:p>
    <w:p w14:paraId="00000303">
      <w:pPr>
        <w:rPr>
          <w:rFonts w:hint="default" w:ascii="Times New Roman" w:hAnsi="Times New Roman" w:cs="Times New Roman"/>
          <w:b/>
          <w:sz w:val="32"/>
          <w:szCs w:val="32"/>
        </w:rPr>
      </w:pPr>
      <w:r>
        <w:rPr>
          <w:rFonts w:hint="default" w:ascii="Times New Roman" w:hAnsi="Times New Roman" w:cs="Times New Roman"/>
          <w:b/>
          <w:sz w:val="32"/>
          <w:szCs w:val="32"/>
          <w:rtl w:val="0"/>
        </w:rPr>
        <w:t>3. Class Diagram:-</w:t>
      </w:r>
    </w:p>
    <w:p w14:paraId="00000304">
      <w:pPr>
        <w:spacing w:before="240" w:after="240"/>
        <w:rPr>
          <w:rFonts w:hint="default" w:ascii="Times New Roman" w:hAnsi="Times New Roman" w:cs="Times New Roman"/>
          <w:sz w:val="26"/>
          <w:szCs w:val="26"/>
        </w:rPr>
      </w:pPr>
      <w:r>
        <w:rPr>
          <w:rFonts w:hint="default" w:ascii="Times New Roman" w:hAnsi="Times New Roman" w:cs="Times New Roman"/>
          <w:sz w:val="26"/>
          <w:szCs w:val="26"/>
          <w:rtl w:val="0"/>
        </w:rPr>
        <w:t>Represents data models in your system (structure of tables or objects).</w:t>
      </w:r>
    </w:p>
    <w:p w14:paraId="00000305">
      <w:pPr>
        <w:spacing w:before="240" w:after="240"/>
        <w:rPr>
          <w:rFonts w:hint="default" w:ascii="Times New Roman" w:hAnsi="Times New Roman" w:cs="Times New Roman"/>
          <w:sz w:val="26"/>
          <w:szCs w:val="26"/>
        </w:rPr>
      </w:pPr>
      <w:r>
        <w:rPr>
          <w:rFonts w:hint="default" w:ascii="Times New Roman" w:hAnsi="Times New Roman" w:cs="Times New Roman"/>
          <w:sz w:val="26"/>
          <w:szCs w:val="26"/>
          <w:rtl w:val="0"/>
        </w:rPr>
        <w:t>Example Classes:</w:t>
      </w:r>
    </w:p>
    <w:p w14:paraId="00000306">
      <w:pPr>
        <w:numPr>
          <w:ilvl w:val="0"/>
          <w:numId w:val="26"/>
        </w:numPr>
        <w:spacing w:before="240"/>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User</w:t>
      </w:r>
      <w:r>
        <w:rPr>
          <w:rFonts w:hint="default" w:ascii="Times New Roman" w:hAnsi="Times New Roman" w:cs="Times New Roman"/>
          <w:sz w:val="26"/>
          <w:szCs w:val="26"/>
          <w:rtl w:val="0"/>
        </w:rPr>
        <w:t xml:space="preserve"> (username, password, email)</w:t>
      </w:r>
      <w:r>
        <w:rPr>
          <w:rFonts w:hint="default" w:ascii="Times New Roman" w:hAnsi="Times New Roman" w:cs="Times New Roman"/>
          <w:sz w:val="26"/>
          <w:szCs w:val="26"/>
          <w:rtl w:val="0"/>
        </w:rPr>
        <w:br w:type="textWrapping"/>
      </w:r>
    </w:p>
    <w:p w14:paraId="00000307">
      <w:pPr>
        <w:numPr>
          <w:ilvl w:val="0"/>
          <w:numId w:val="26"/>
        </w:numPr>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Reservation</w:t>
      </w:r>
      <w:r>
        <w:rPr>
          <w:rFonts w:hint="default" w:ascii="Times New Roman" w:hAnsi="Times New Roman" w:cs="Times New Roman"/>
          <w:sz w:val="26"/>
          <w:szCs w:val="26"/>
          <w:rtl w:val="0"/>
        </w:rPr>
        <w:t xml:space="preserve"> (res_id, date, time, table_no)</w:t>
      </w:r>
      <w:r>
        <w:rPr>
          <w:rFonts w:hint="default" w:ascii="Times New Roman" w:hAnsi="Times New Roman" w:cs="Times New Roman"/>
          <w:sz w:val="26"/>
          <w:szCs w:val="26"/>
          <w:rtl w:val="0"/>
        </w:rPr>
        <w:br w:type="textWrapping"/>
      </w:r>
    </w:p>
    <w:p w14:paraId="00000308">
      <w:pPr>
        <w:numPr>
          <w:ilvl w:val="0"/>
          <w:numId w:val="26"/>
        </w:numPr>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Order</w:t>
      </w:r>
      <w:r>
        <w:rPr>
          <w:rFonts w:hint="default" w:ascii="Times New Roman" w:hAnsi="Times New Roman" w:cs="Times New Roman"/>
          <w:sz w:val="26"/>
          <w:szCs w:val="26"/>
          <w:rtl w:val="0"/>
        </w:rPr>
        <w:t xml:space="preserve"> (order_id, items, status)</w:t>
      </w:r>
      <w:r>
        <w:rPr>
          <w:rFonts w:hint="default" w:ascii="Times New Roman" w:hAnsi="Times New Roman" w:cs="Times New Roman"/>
          <w:sz w:val="26"/>
          <w:szCs w:val="26"/>
          <w:rtl w:val="0"/>
        </w:rPr>
        <w:br w:type="textWrapping"/>
      </w:r>
    </w:p>
    <w:p w14:paraId="00000309">
      <w:pPr>
        <w:numPr>
          <w:ilvl w:val="0"/>
          <w:numId w:val="26"/>
        </w:numPr>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Feedback</w:t>
      </w:r>
      <w:r>
        <w:rPr>
          <w:rFonts w:hint="default" w:ascii="Times New Roman" w:hAnsi="Times New Roman" w:cs="Times New Roman"/>
          <w:sz w:val="26"/>
          <w:szCs w:val="26"/>
          <w:rtl w:val="0"/>
        </w:rPr>
        <w:t xml:space="preserve"> (feedback_id, comment, rating)</w:t>
      </w:r>
      <w:r>
        <w:rPr>
          <w:rFonts w:hint="default" w:ascii="Times New Roman" w:hAnsi="Times New Roman" w:cs="Times New Roman"/>
          <w:sz w:val="26"/>
          <w:szCs w:val="26"/>
          <w:rtl w:val="0"/>
        </w:rPr>
        <w:br w:type="textWrapping"/>
      </w:r>
    </w:p>
    <w:p w14:paraId="0000030A">
      <w:pPr>
        <w:numPr>
          <w:ilvl w:val="0"/>
          <w:numId w:val="26"/>
        </w:numPr>
        <w:spacing w:after="240"/>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Employee</w:t>
      </w:r>
      <w:r>
        <w:rPr>
          <w:rFonts w:hint="default" w:ascii="Times New Roman" w:hAnsi="Times New Roman" w:cs="Times New Roman"/>
          <w:sz w:val="26"/>
          <w:szCs w:val="26"/>
          <w:rtl w:val="0"/>
        </w:rPr>
        <w:t xml:space="preserve"> (emp_id, name, role)</w:t>
      </w:r>
    </w:p>
    <w:p w14:paraId="0000030B">
      <w:pPr>
        <w:rPr>
          <w:rFonts w:hint="default" w:ascii="Times New Roman" w:hAnsi="Times New Roman" w:cs="Times New Roman"/>
          <w:sz w:val="26"/>
          <w:szCs w:val="26"/>
        </w:rPr>
      </w:pPr>
    </w:p>
    <w:p w14:paraId="0000030C">
      <w:pPr>
        <w:rPr>
          <w:rFonts w:hint="default" w:ascii="Times New Roman" w:hAnsi="Times New Roman" w:cs="Times New Roman"/>
          <w:sz w:val="26"/>
          <w:szCs w:val="26"/>
        </w:rPr>
      </w:pPr>
    </w:p>
    <w:p w14:paraId="0000030D">
      <w:pPr>
        <w:rPr>
          <w:rFonts w:hint="default" w:ascii="Times New Roman" w:hAnsi="Times New Roman" w:cs="Times New Roman"/>
          <w:sz w:val="26"/>
          <w:szCs w:val="26"/>
        </w:rPr>
      </w:pPr>
    </w:p>
    <w:p w14:paraId="0000030E">
      <w:pPr>
        <w:rPr>
          <w:rFonts w:hint="default" w:ascii="Times New Roman" w:hAnsi="Times New Roman" w:cs="Times New Roman"/>
          <w:sz w:val="26"/>
          <w:szCs w:val="26"/>
        </w:rPr>
      </w:pPr>
    </w:p>
    <w:p w14:paraId="0000030F">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38" name="Straight Arrow Connector 3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JQSoEt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Jzn5HWAAAABgEAAA8AAAAAAAAA&#10;AQAgAAAAIgAAAGRycy9kb3ducmV2LnhtbFBLAQIUABQAAAAIAIdO4kCUEqBL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310">
      <w:pPr>
        <w:rPr>
          <w:rFonts w:hint="default" w:ascii="Times New Roman" w:hAnsi="Times New Roman" w:cs="Times New Roman"/>
        </w:rPr>
      </w:pPr>
      <w:r>
        <w:rPr>
          <w:rFonts w:hint="default" w:ascii="Times New Roman" w:hAnsi="Times New Roman" w:cs="Times New Roman"/>
          <w:i/>
          <w:sz w:val="23"/>
          <w:szCs w:val="23"/>
          <w:rtl w:val="0"/>
        </w:rPr>
        <w:t>School of Computer Engineering, KIIT, BBSR</w:t>
      </w:r>
    </w:p>
    <w:p w14:paraId="00000311">
      <w:pPr>
        <w:rPr>
          <w:rFonts w:hint="default" w:ascii="Times New Roman" w:hAnsi="Times New Roman" w:eastAsia="Times New Roman" w:cs="Times New Roman"/>
          <w:sz w:val="23"/>
          <w:szCs w:val="23"/>
          <w:vertAlign w:val="baseline"/>
        </w:rPr>
      </w:pPr>
    </w:p>
    <w:p w14:paraId="00000312">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313">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0" name="Straight Arrow Connector 1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rPG0QU0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Cs8bRB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314">
      <w:pPr>
        <w:rPr>
          <w:rFonts w:hint="default" w:ascii="Times New Roman" w:hAnsi="Times New Roman" w:cs="Times New Roman"/>
        </w:rPr>
      </w:pPr>
    </w:p>
    <w:p w14:paraId="00000315">
      <w:pPr>
        <w:rPr>
          <w:rFonts w:hint="default" w:ascii="Times New Roman" w:hAnsi="Times New Roman" w:cs="Times New Roman"/>
        </w:rPr>
      </w:pPr>
    </w:p>
    <w:p w14:paraId="00000316">
      <w:pPr>
        <w:rPr>
          <w:rFonts w:hint="default" w:ascii="Times New Roman" w:hAnsi="Times New Roman" w:cs="Times New Roman"/>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501650</wp:posOffset>
            </wp:positionH>
            <wp:positionV relativeFrom="paragraph">
              <wp:posOffset>124460</wp:posOffset>
            </wp:positionV>
            <wp:extent cx="4795520" cy="3547745"/>
            <wp:effectExtent l="0" t="0" r="0" b="0"/>
            <wp:wrapNone/>
            <wp:docPr id="63" name="image26.png"/>
            <wp:cNvGraphicFramePr/>
            <a:graphic xmlns:a="http://schemas.openxmlformats.org/drawingml/2006/main">
              <a:graphicData uri="http://schemas.openxmlformats.org/drawingml/2006/picture">
                <pic:pic xmlns:pic="http://schemas.openxmlformats.org/drawingml/2006/picture">
                  <pic:nvPicPr>
                    <pic:cNvPr id="63" name="image26.png"/>
                    <pic:cNvPicPr preferRelativeResize="0"/>
                  </pic:nvPicPr>
                  <pic:blipFill>
                    <a:blip r:embed="rId12"/>
                    <a:srcRect/>
                    <a:stretch>
                      <a:fillRect/>
                    </a:stretch>
                  </pic:blipFill>
                  <pic:spPr>
                    <a:xfrm>
                      <a:off x="0" y="0"/>
                      <a:ext cx="4795520" cy="3547745"/>
                    </a:xfrm>
                    <a:prstGeom prst="rect">
                      <a:avLst/>
                    </a:prstGeom>
                  </pic:spPr>
                </pic:pic>
              </a:graphicData>
            </a:graphic>
          </wp:anchor>
        </w:drawing>
      </w:r>
    </w:p>
    <w:p w14:paraId="00000317">
      <w:pPr>
        <w:rPr>
          <w:rFonts w:hint="default" w:ascii="Times New Roman" w:hAnsi="Times New Roman" w:cs="Times New Roman"/>
        </w:rPr>
      </w:pPr>
    </w:p>
    <w:p w14:paraId="00000318">
      <w:pPr>
        <w:rPr>
          <w:rFonts w:hint="default" w:ascii="Times New Roman" w:hAnsi="Times New Roman" w:cs="Times New Roman"/>
        </w:rPr>
      </w:pPr>
    </w:p>
    <w:p w14:paraId="00000319">
      <w:pPr>
        <w:rPr>
          <w:rFonts w:hint="default" w:ascii="Times New Roman" w:hAnsi="Times New Roman" w:cs="Times New Roman"/>
        </w:rPr>
      </w:pPr>
    </w:p>
    <w:p w14:paraId="0000031A">
      <w:pPr>
        <w:rPr>
          <w:rFonts w:hint="default" w:ascii="Times New Roman" w:hAnsi="Times New Roman" w:cs="Times New Roman"/>
        </w:rPr>
      </w:pPr>
    </w:p>
    <w:p w14:paraId="0000031B">
      <w:pPr>
        <w:rPr>
          <w:rFonts w:hint="default" w:ascii="Times New Roman" w:hAnsi="Times New Roman" w:cs="Times New Roman"/>
        </w:rPr>
      </w:pPr>
    </w:p>
    <w:p w14:paraId="0000031C">
      <w:pPr>
        <w:rPr>
          <w:rFonts w:hint="default" w:ascii="Times New Roman" w:hAnsi="Times New Roman" w:cs="Times New Roman"/>
        </w:rPr>
      </w:pPr>
    </w:p>
    <w:p w14:paraId="0000031D">
      <w:pPr>
        <w:rPr>
          <w:rFonts w:hint="default" w:ascii="Times New Roman" w:hAnsi="Times New Roman" w:cs="Times New Roman"/>
        </w:rPr>
      </w:pPr>
    </w:p>
    <w:p w14:paraId="0000031E">
      <w:pPr>
        <w:rPr>
          <w:rFonts w:hint="default" w:ascii="Times New Roman" w:hAnsi="Times New Roman" w:cs="Times New Roman"/>
        </w:rPr>
      </w:pPr>
    </w:p>
    <w:p w14:paraId="0000031F">
      <w:pPr>
        <w:rPr>
          <w:rFonts w:hint="default" w:ascii="Times New Roman" w:hAnsi="Times New Roman" w:cs="Times New Roman"/>
        </w:rPr>
      </w:pPr>
    </w:p>
    <w:p w14:paraId="00000320">
      <w:pPr>
        <w:rPr>
          <w:rFonts w:hint="default" w:ascii="Times New Roman" w:hAnsi="Times New Roman" w:cs="Times New Roman"/>
        </w:rPr>
      </w:pPr>
    </w:p>
    <w:p w14:paraId="00000321">
      <w:pPr>
        <w:rPr>
          <w:rFonts w:hint="default" w:ascii="Times New Roman" w:hAnsi="Times New Roman" w:cs="Times New Roman"/>
        </w:rPr>
      </w:pPr>
    </w:p>
    <w:p w14:paraId="00000322">
      <w:pPr>
        <w:rPr>
          <w:rFonts w:hint="default" w:ascii="Times New Roman" w:hAnsi="Times New Roman" w:cs="Times New Roman"/>
        </w:rPr>
      </w:pPr>
    </w:p>
    <w:p w14:paraId="00000323">
      <w:pPr>
        <w:rPr>
          <w:rFonts w:hint="default" w:ascii="Times New Roman" w:hAnsi="Times New Roman" w:cs="Times New Roman"/>
        </w:rPr>
      </w:pPr>
    </w:p>
    <w:p w14:paraId="00000324">
      <w:pPr>
        <w:rPr>
          <w:rFonts w:hint="default" w:ascii="Times New Roman" w:hAnsi="Times New Roman" w:cs="Times New Roman"/>
        </w:rPr>
      </w:pPr>
    </w:p>
    <w:p w14:paraId="00000325">
      <w:pPr>
        <w:rPr>
          <w:rFonts w:hint="default" w:ascii="Times New Roman" w:hAnsi="Times New Roman" w:cs="Times New Roman"/>
        </w:rPr>
      </w:pPr>
    </w:p>
    <w:p w14:paraId="00000326">
      <w:pPr>
        <w:rPr>
          <w:rFonts w:hint="default" w:ascii="Times New Roman" w:hAnsi="Times New Roman" w:cs="Times New Roman"/>
        </w:rPr>
      </w:pPr>
    </w:p>
    <w:p w14:paraId="00000327">
      <w:pPr>
        <w:rPr>
          <w:rFonts w:hint="default" w:ascii="Times New Roman" w:hAnsi="Times New Roman" w:cs="Times New Roman"/>
        </w:rPr>
      </w:pPr>
    </w:p>
    <w:p w14:paraId="00000328">
      <w:pPr>
        <w:rPr>
          <w:rFonts w:hint="default" w:ascii="Times New Roman" w:hAnsi="Times New Roman" w:cs="Times New Roman"/>
        </w:rPr>
      </w:pPr>
    </w:p>
    <w:p w14:paraId="00000329">
      <w:pPr>
        <w:rPr>
          <w:rFonts w:hint="default" w:ascii="Times New Roman" w:hAnsi="Times New Roman" w:cs="Times New Roman"/>
        </w:rPr>
      </w:pPr>
    </w:p>
    <w:p w14:paraId="0000032A">
      <w:pPr>
        <w:rPr>
          <w:rFonts w:hint="default" w:ascii="Times New Roman" w:hAnsi="Times New Roman" w:cs="Times New Roman"/>
        </w:rPr>
      </w:pPr>
    </w:p>
    <w:p w14:paraId="0000032B">
      <w:pPr>
        <w:rPr>
          <w:rFonts w:hint="default" w:ascii="Times New Roman" w:hAnsi="Times New Roman" w:cs="Times New Roman"/>
        </w:rPr>
      </w:pPr>
    </w:p>
    <w:p w14:paraId="0000032C">
      <w:pPr>
        <w:rPr>
          <w:rFonts w:hint="default" w:ascii="Times New Roman" w:hAnsi="Times New Roman" w:cs="Times New Roman"/>
        </w:rPr>
      </w:pPr>
    </w:p>
    <w:p w14:paraId="0000032D">
      <w:pPr>
        <w:rPr>
          <w:rFonts w:hint="default" w:ascii="Times New Roman" w:hAnsi="Times New Roman" w:cs="Times New Roman"/>
        </w:rPr>
      </w:pPr>
    </w:p>
    <w:p w14:paraId="0000032E">
      <w:pPr>
        <w:rPr>
          <w:rFonts w:hint="default" w:ascii="Times New Roman" w:hAnsi="Times New Roman" w:cs="Times New Roman"/>
        </w:rPr>
      </w:pPr>
    </w:p>
    <w:p w14:paraId="0000032F">
      <w:pPr>
        <w:rPr>
          <w:rFonts w:hint="default" w:ascii="Times New Roman" w:hAnsi="Times New Roman" w:cs="Times New Roman"/>
        </w:rPr>
      </w:pPr>
    </w:p>
    <w:p w14:paraId="00000330">
      <w:pPr>
        <w:rPr>
          <w:rFonts w:hint="default" w:ascii="Times New Roman" w:hAnsi="Times New Roman" w:cs="Times New Roman"/>
        </w:rPr>
      </w:pPr>
    </w:p>
    <w:p w14:paraId="00000331">
      <w:pPr>
        <w:rPr>
          <w:rFonts w:hint="default" w:ascii="Times New Roman" w:hAnsi="Times New Roman" w:cs="Times New Roman"/>
        </w:rPr>
      </w:pPr>
    </w:p>
    <w:p w14:paraId="00000332">
      <w:pPr>
        <w:rPr>
          <w:rFonts w:hint="default" w:ascii="Times New Roman" w:hAnsi="Times New Roman" w:cs="Times New Roman"/>
        </w:rPr>
      </w:pPr>
    </w:p>
    <w:p w14:paraId="00000333">
      <w:pPr>
        <w:jc w:val="left"/>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sz w:val="32"/>
          <w:szCs w:val="32"/>
          <w:rtl w:val="0"/>
        </w:rPr>
        <w:t>Figure : 3.3.4</w:t>
      </w:r>
      <w:r>
        <w:rPr>
          <w:rFonts w:hint="default" w:ascii="Times New Roman" w:hAnsi="Times New Roman" w:cs="Times New Roman"/>
          <w:b/>
          <w:sz w:val="32"/>
          <w:szCs w:val="32"/>
          <w:rtl w:val="0"/>
        </w:rPr>
        <w:t xml:space="preserve"> </w:t>
      </w:r>
      <w:r>
        <w:rPr>
          <w:rFonts w:hint="default" w:ascii="Times New Roman" w:hAnsi="Times New Roman" w:cs="Times New Roman"/>
          <w:sz w:val="32"/>
          <w:szCs w:val="32"/>
          <w:rtl w:val="0"/>
        </w:rPr>
        <w:t>Class Diagram</w:t>
      </w:r>
    </w:p>
    <w:p w14:paraId="00000334">
      <w:pPr>
        <w:rPr>
          <w:rFonts w:hint="default" w:ascii="Times New Roman" w:hAnsi="Times New Roman" w:cs="Times New Roman"/>
        </w:rPr>
      </w:pPr>
    </w:p>
    <w:p w14:paraId="00000335">
      <w:pPr>
        <w:rPr>
          <w:rFonts w:hint="default" w:ascii="Times New Roman" w:hAnsi="Times New Roman" w:cs="Times New Roman"/>
        </w:rPr>
      </w:pPr>
    </w:p>
    <w:p w14:paraId="00000336">
      <w:pPr>
        <w:rPr>
          <w:rFonts w:hint="default" w:ascii="Times New Roman" w:hAnsi="Times New Roman" w:cs="Times New Roman"/>
        </w:rPr>
      </w:pPr>
    </w:p>
    <w:p w14:paraId="00000337">
      <w:pPr>
        <w:rPr>
          <w:rFonts w:hint="default" w:ascii="Times New Roman" w:hAnsi="Times New Roman" w:cs="Times New Roman"/>
        </w:rPr>
      </w:pPr>
    </w:p>
    <w:p w14:paraId="00000338">
      <w:pPr>
        <w:rPr>
          <w:rFonts w:hint="default" w:ascii="Times New Roman" w:hAnsi="Times New Roman" w:cs="Times New Roman"/>
          <w:b/>
          <w:sz w:val="32"/>
          <w:szCs w:val="32"/>
        </w:rPr>
      </w:pPr>
    </w:p>
    <w:p w14:paraId="00000339">
      <w:pPr>
        <w:rPr>
          <w:rFonts w:hint="default" w:ascii="Times New Roman" w:hAnsi="Times New Roman" w:cs="Times New Roman"/>
          <w:b/>
          <w:sz w:val="32"/>
          <w:szCs w:val="32"/>
        </w:rPr>
      </w:pPr>
    </w:p>
    <w:p w14:paraId="0000033A">
      <w:pPr>
        <w:rPr>
          <w:rFonts w:hint="default" w:ascii="Times New Roman" w:hAnsi="Times New Roman" w:cs="Times New Roman"/>
          <w:b/>
          <w:sz w:val="32"/>
          <w:szCs w:val="32"/>
        </w:rPr>
      </w:pPr>
      <w:r>
        <w:rPr>
          <w:rFonts w:hint="default" w:ascii="Times New Roman" w:hAnsi="Times New Roman" w:cs="Times New Roman"/>
          <w:b/>
          <w:sz w:val="32"/>
          <w:szCs w:val="32"/>
          <w:rtl w:val="0"/>
        </w:rPr>
        <w:t>4. Sequence Diagram:-</w:t>
      </w:r>
    </w:p>
    <w:p w14:paraId="0000033B">
      <w:pPr>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rtl w:val="0"/>
        </w:rPr>
        <w:t>Represents the workflow of a specific process (e.g., Reservation Flow or Order Flow).</w:t>
      </w:r>
    </w:p>
    <w:p w14:paraId="0000033C">
      <w:pPr>
        <w:pStyle w:val="5"/>
        <w:keepNext w:val="0"/>
        <w:keepLines w:val="0"/>
        <w:jc w:val="both"/>
        <w:rPr>
          <w:rFonts w:hint="default" w:ascii="Times New Roman" w:hAnsi="Times New Roman" w:cs="Times New Roman"/>
          <w:b w:val="0"/>
          <w:sz w:val="26"/>
          <w:szCs w:val="26"/>
        </w:rPr>
      </w:pPr>
      <w:bookmarkStart w:id="43" w:name="_9r8cz8do8j0r" w:colFirst="0" w:colLast="0"/>
      <w:bookmarkEnd w:id="43"/>
      <w:r>
        <w:rPr>
          <w:rFonts w:hint="default" w:ascii="Times New Roman" w:hAnsi="Times New Roman" w:cs="Times New Roman"/>
          <w:b w:val="0"/>
          <w:sz w:val="26"/>
          <w:szCs w:val="26"/>
          <w:rtl w:val="0"/>
        </w:rPr>
        <w:t>Example: Reservation Workflow</w:t>
      </w:r>
    </w:p>
    <w:p w14:paraId="0000033D">
      <w:pPr>
        <w:spacing w:before="240" w:after="240"/>
        <w:jc w:val="both"/>
        <w:rPr>
          <w:rFonts w:hint="default" w:ascii="Times New Roman" w:hAnsi="Times New Roman" w:cs="Times New Roman"/>
          <w:sz w:val="26"/>
          <w:szCs w:val="26"/>
        </w:rPr>
      </w:pPr>
      <w:r>
        <w:rPr>
          <w:rFonts w:hint="default" w:ascii="Times New Roman" w:hAnsi="Times New Roman" w:eastAsia="Cardo" w:cs="Times New Roman"/>
          <w:sz w:val="26"/>
          <w:szCs w:val="26"/>
          <w:rtl w:val="0"/>
        </w:rPr>
        <w:t>Start →Login →Fill Reservation Form → Submit → Store in DB → Confirmation → End</w:t>
      </w:r>
    </w:p>
    <w:p w14:paraId="00000341">
      <w:pPr>
        <w:rPr>
          <w:rFonts w:hint="default" w:ascii="Times New Roman" w:hAnsi="Times New Roman" w:cs="Times New Roman"/>
        </w:rPr>
      </w:pPr>
    </w:p>
    <w:p w14:paraId="00000342">
      <w:pPr>
        <w:rPr>
          <w:rFonts w:hint="default" w:ascii="Times New Roman" w:hAnsi="Times New Roman" w:cs="Times New Roman"/>
        </w:rPr>
      </w:pPr>
    </w:p>
    <w:p w14:paraId="00000343">
      <w:pPr>
        <w:rPr>
          <w:rFonts w:hint="default" w:ascii="Times New Roman" w:hAnsi="Times New Roman" w:cs="Times New Roman"/>
        </w:rPr>
      </w:pPr>
    </w:p>
    <w:p w14:paraId="00000344">
      <w:pPr>
        <w:rPr>
          <w:rFonts w:hint="default" w:ascii="Times New Roman" w:hAnsi="Times New Roman" w:cs="Times New Roman"/>
        </w:rPr>
      </w:pPr>
    </w:p>
    <w:p w14:paraId="00000345">
      <w:pPr>
        <w:rPr>
          <w:rFonts w:hint="default" w:ascii="Times New Roman" w:hAnsi="Times New Roman" w:cs="Times New Roman"/>
        </w:rPr>
      </w:pPr>
    </w:p>
    <w:p w14:paraId="00000346">
      <w:pPr>
        <w:rPr>
          <w:rFonts w:hint="default" w:ascii="Times New Roman" w:hAnsi="Times New Roman" w:cs="Times New Roman"/>
        </w:rPr>
      </w:pPr>
    </w:p>
    <w:p w14:paraId="00000347">
      <w:pPr>
        <w:rPr>
          <w:rFonts w:hint="default" w:ascii="Times New Roman" w:hAnsi="Times New Roman" w:cs="Times New Roman"/>
        </w:rPr>
      </w:pPr>
    </w:p>
    <w:p w14:paraId="00000348">
      <w:pPr>
        <w:rPr>
          <w:rFonts w:hint="default" w:ascii="Times New Roman" w:hAnsi="Times New Roman" w:cs="Times New Roman"/>
        </w:rPr>
      </w:pPr>
    </w:p>
    <w:p w14:paraId="0B6592ED">
      <w:pPr>
        <w:rPr>
          <w:rFonts w:hint="default" w:ascii="Times New Roman" w:hAnsi="Times New Roman" w:cs="Times New Roman"/>
        </w:rPr>
      </w:pPr>
    </w:p>
    <w:p w14:paraId="33BEC0BC">
      <w:pPr>
        <w:rPr>
          <w:rFonts w:hint="default" w:ascii="Times New Roman" w:hAnsi="Times New Roman" w:cs="Times New Roman"/>
        </w:rPr>
      </w:pPr>
    </w:p>
    <w:p w14:paraId="00000349">
      <w:pPr>
        <w:rPr>
          <w:rFonts w:hint="default" w:ascii="Times New Roman" w:hAnsi="Times New Roman" w:cs="Times New Roman"/>
        </w:rPr>
      </w:pPr>
    </w:p>
    <w:p w14:paraId="0000034A">
      <w:pPr>
        <w:rPr>
          <w:rFonts w:hint="default" w:ascii="Times New Roman" w:hAnsi="Times New Roman" w:cs="Times New Roman"/>
        </w:rPr>
      </w:pPr>
    </w:p>
    <w:p w14:paraId="0000034B">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9" name="Straight Arrow Connector 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nOfkdYAAAAGAQAADwAAAAAAAAAB&#10;ACAAAAAiAAAAZHJzL2Rvd25yZXYueG1sUEsBAhQAFAAAAAgAh07iQNQfNqFLAgAAzgQAAA4AAAAA&#10;AAAAAQAgAAAAJQ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34C">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34D">
      <w:pPr>
        <w:rPr>
          <w:rFonts w:hint="default" w:ascii="Times New Roman" w:hAnsi="Times New Roman" w:eastAsia="Times New Roman" w:cs="Times New Roman"/>
        </w:rPr>
      </w:pPr>
    </w:p>
    <w:p w14:paraId="0000034E">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34F">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6" name="Straight Arrow Connector 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Mw3fOVMAgAAzg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350">
      <w:pPr>
        <w:spacing w:before="240" w:after="240"/>
        <w:rPr>
          <w:rFonts w:hint="default" w:ascii="Times New Roman" w:hAnsi="Times New Roman" w:eastAsia="Times New Roman" w:cs="Times New Roman"/>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15875</wp:posOffset>
            </wp:positionH>
            <wp:positionV relativeFrom="paragraph">
              <wp:posOffset>561975</wp:posOffset>
            </wp:positionV>
            <wp:extent cx="5762625" cy="3167380"/>
            <wp:effectExtent l="0" t="0" r="0" b="0"/>
            <wp:wrapNone/>
            <wp:docPr id="70" name="image40.png"/>
            <wp:cNvGraphicFramePr/>
            <a:graphic xmlns:a="http://schemas.openxmlformats.org/drawingml/2006/main">
              <a:graphicData uri="http://schemas.openxmlformats.org/drawingml/2006/picture">
                <pic:pic xmlns:pic="http://schemas.openxmlformats.org/drawingml/2006/picture">
                  <pic:nvPicPr>
                    <pic:cNvPr id="70" name="image40.png"/>
                    <pic:cNvPicPr preferRelativeResize="0"/>
                  </pic:nvPicPr>
                  <pic:blipFill>
                    <a:blip r:embed="rId13"/>
                    <a:srcRect/>
                    <a:stretch>
                      <a:fillRect/>
                    </a:stretch>
                  </pic:blipFill>
                  <pic:spPr>
                    <a:xfrm>
                      <a:off x="0" y="0"/>
                      <a:ext cx="5762625" cy="3167063"/>
                    </a:xfrm>
                    <a:prstGeom prst="rect">
                      <a:avLst/>
                    </a:prstGeom>
                  </pic:spPr>
                </pic:pic>
              </a:graphicData>
            </a:graphic>
          </wp:anchor>
        </w:drawing>
      </w:r>
    </w:p>
    <w:p w14:paraId="00000351">
      <w:pPr>
        <w:rPr>
          <w:rFonts w:hint="default" w:ascii="Times New Roman" w:hAnsi="Times New Roman" w:eastAsia="Times New Roman" w:cs="Times New Roman"/>
        </w:rPr>
      </w:pPr>
    </w:p>
    <w:p w14:paraId="00000352">
      <w:pPr>
        <w:rPr>
          <w:rFonts w:hint="default" w:ascii="Times New Roman" w:hAnsi="Times New Roman" w:eastAsia="Times New Roman" w:cs="Times New Roman"/>
        </w:rPr>
      </w:pPr>
    </w:p>
    <w:p w14:paraId="00000353">
      <w:pPr>
        <w:rPr>
          <w:rFonts w:hint="default" w:ascii="Times New Roman" w:hAnsi="Times New Roman" w:eastAsia="Times New Roman" w:cs="Times New Roman"/>
        </w:rPr>
      </w:pPr>
    </w:p>
    <w:p w14:paraId="00000354">
      <w:pPr>
        <w:rPr>
          <w:rFonts w:hint="default" w:ascii="Times New Roman" w:hAnsi="Times New Roman" w:eastAsia="Times New Roman" w:cs="Times New Roman"/>
        </w:rPr>
      </w:pPr>
    </w:p>
    <w:p w14:paraId="00000355">
      <w:pPr>
        <w:rPr>
          <w:rFonts w:hint="default" w:ascii="Times New Roman" w:hAnsi="Times New Roman" w:eastAsia="Times New Roman" w:cs="Times New Roman"/>
        </w:rPr>
      </w:pPr>
    </w:p>
    <w:p w14:paraId="00000356">
      <w:pPr>
        <w:rPr>
          <w:rFonts w:hint="default" w:ascii="Times New Roman" w:hAnsi="Times New Roman" w:eastAsia="Times New Roman" w:cs="Times New Roman"/>
        </w:rPr>
      </w:pPr>
    </w:p>
    <w:p w14:paraId="00000357">
      <w:pPr>
        <w:rPr>
          <w:rFonts w:hint="default" w:ascii="Times New Roman" w:hAnsi="Times New Roman" w:eastAsia="Times New Roman" w:cs="Times New Roman"/>
        </w:rPr>
      </w:pPr>
    </w:p>
    <w:p w14:paraId="00000358">
      <w:pPr>
        <w:rPr>
          <w:rFonts w:hint="default" w:ascii="Times New Roman" w:hAnsi="Times New Roman" w:eastAsia="Times New Roman" w:cs="Times New Roman"/>
        </w:rPr>
      </w:pPr>
    </w:p>
    <w:p w14:paraId="00000359">
      <w:pPr>
        <w:rPr>
          <w:rFonts w:hint="default" w:ascii="Times New Roman" w:hAnsi="Times New Roman" w:eastAsia="Times New Roman" w:cs="Times New Roman"/>
        </w:rPr>
      </w:pPr>
    </w:p>
    <w:p w14:paraId="0000035A">
      <w:pPr>
        <w:rPr>
          <w:rFonts w:hint="default" w:ascii="Times New Roman" w:hAnsi="Times New Roman" w:eastAsia="Times New Roman" w:cs="Times New Roman"/>
        </w:rPr>
      </w:pPr>
    </w:p>
    <w:p w14:paraId="0000035B">
      <w:pPr>
        <w:rPr>
          <w:rFonts w:hint="default" w:ascii="Times New Roman" w:hAnsi="Times New Roman" w:eastAsia="Times New Roman" w:cs="Times New Roman"/>
        </w:rPr>
      </w:pPr>
    </w:p>
    <w:p w14:paraId="0000035C">
      <w:pPr>
        <w:rPr>
          <w:rFonts w:hint="default" w:ascii="Times New Roman" w:hAnsi="Times New Roman" w:cs="Times New Roman"/>
        </w:rPr>
      </w:pPr>
    </w:p>
    <w:p w14:paraId="0000035D">
      <w:pPr>
        <w:rPr>
          <w:rFonts w:hint="default" w:ascii="Times New Roman" w:hAnsi="Times New Roman" w:cs="Times New Roman"/>
        </w:rPr>
      </w:pPr>
    </w:p>
    <w:p w14:paraId="0000035E">
      <w:pPr>
        <w:rPr>
          <w:rFonts w:hint="default" w:ascii="Times New Roman" w:hAnsi="Times New Roman" w:cs="Times New Roman"/>
        </w:rPr>
      </w:pPr>
    </w:p>
    <w:p w14:paraId="0000035F">
      <w:pPr>
        <w:rPr>
          <w:rFonts w:hint="default" w:ascii="Times New Roman" w:hAnsi="Times New Roman" w:cs="Times New Roman"/>
        </w:rPr>
      </w:pPr>
    </w:p>
    <w:p w14:paraId="00000360">
      <w:pPr>
        <w:rPr>
          <w:rFonts w:hint="default" w:ascii="Times New Roman" w:hAnsi="Times New Roman" w:cs="Times New Roman"/>
        </w:rPr>
      </w:pPr>
    </w:p>
    <w:p w14:paraId="00000361">
      <w:pPr>
        <w:rPr>
          <w:rFonts w:hint="default" w:ascii="Times New Roman" w:hAnsi="Times New Roman" w:cs="Times New Roman"/>
        </w:rPr>
      </w:pPr>
    </w:p>
    <w:p w14:paraId="00000362">
      <w:pPr>
        <w:rPr>
          <w:rFonts w:hint="default" w:ascii="Times New Roman" w:hAnsi="Times New Roman" w:cs="Times New Roman"/>
        </w:rPr>
      </w:pPr>
    </w:p>
    <w:p w14:paraId="00000363">
      <w:pPr>
        <w:rPr>
          <w:rFonts w:hint="default" w:ascii="Times New Roman" w:hAnsi="Times New Roman" w:cs="Times New Roman"/>
        </w:rPr>
      </w:pPr>
    </w:p>
    <w:p w14:paraId="00000364">
      <w:pPr>
        <w:rPr>
          <w:rFonts w:hint="default" w:ascii="Times New Roman" w:hAnsi="Times New Roman" w:cs="Times New Roman"/>
        </w:rPr>
      </w:pPr>
    </w:p>
    <w:p w14:paraId="00000365">
      <w:pPr>
        <w:rPr>
          <w:rFonts w:hint="default" w:ascii="Times New Roman" w:hAnsi="Times New Roman" w:cs="Times New Roman"/>
        </w:rPr>
      </w:pPr>
    </w:p>
    <w:p w14:paraId="00000366">
      <w:pPr>
        <w:rPr>
          <w:rFonts w:hint="default" w:ascii="Times New Roman" w:hAnsi="Times New Roman" w:cs="Times New Roman"/>
        </w:rPr>
      </w:pPr>
    </w:p>
    <w:p w14:paraId="00000367">
      <w:pPr>
        <w:rPr>
          <w:rFonts w:hint="default" w:ascii="Times New Roman" w:hAnsi="Times New Roman" w:cs="Times New Roman"/>
        </w:rPr>
      </w:pPr>
    </w:p>
    <w:p w14:paraId="00000368">
      <w:pPr>
        <w:rPr>
          <w:rFonts w:hint="default" w:ascii="Times New Roman" w:hAnsi="Times New Roman" w:cs="Times New Roman"/>
        </w:rPr>
      </w:pPr>
    </w:p>
    <w:p w14:paraId="00000369">
      <w:pPr>
        <w:rPr>
          <w:rFonts w:hint="default" w:ascii="Times New Roman" w:hAnsi="Times New Roman" w:cs="Times New Roman"/>
        </w:rPr>
      </w:pPr>
    </w:p>
    <w:p w14:paraId="0000036A">
      <w:pPr>
        <w:jc w:val="center"/>
        <w:rPr>
          <w:rFonts w:hint="default" w:ascii="Times New Roman" w:hAnsi="Times New Roman" w:cs="Times New Roman"/>
        </w:rPr>
      </w:pPr>
      <w:r>
        <w:rPr>
          <w:rFonts w:hint="default" w:ascii="Times New Roman" w:hAnsi="Times New Roman" w:cs="Times New Roman"/>
          <w:sz w:val="32"/>
          <w:szCs w:val="32"/>
          <w:rtl w:val="0"/>
        </w:rPr>
        <w:t>Figure : 3.3.5</w:t>
      </w:r>
      <w:r>
        <w:rPr>
          <w:rFonts w:hint="default" w:ascii="Times New Roman" w:hAnsi="Times New Roman" w:cs="Times New Roman"/>
          <w:b/>
          <w:sz w:val="32"/>
          <w:szCs w:val="32"/>
          <w:rtl w:val="0"/>
        </w:rPr>
        <w:t xml:space="preserve"> </w:t>
      </w:r>
      <w:r>
        <w:rPr>
          <w:rFonts w:hint="default" w:ascii="Times New Roman" w:hAnsi="Times New Roman" w:cs="Times New Roman"/>
          <w:sz w:val="32"/>
          <w:szCs w:val="32"/>
          <w:rtl w:val="0"/>
        </w:rPr>
        <w:t>Sequence Diagram</w:t>
      </w:r>
    </w:p>
    <w:p w14:paraId="0000036B">
      <w:pPr>
        <w:rPr>
          <w:rFonts w:hint="default" w:ascii="Times New Roman" w:hAnsi="Times New Roman" w:cs="Times New Roman"/>
        </w:rPr>
      </w:pPr>
    </w:p>
    <w:p w14:paraId="0000036C">
      <w:pPr>
        <w:rPr>
          <w:rFonts w:hint="default" w:ascii="Times New Roman" w:hAnsi="Times New Roman" w:cs="Times New Roman"/>
        </w:rPr>
      </w:pPr>
    </w:p>
    <w:p w14:paraId="0000036D">
      <w:pPr>
        <w:rPr>
          <w:rFonts w:hint="default" w:ascii="Times New Roman" w:hAnsi="Times New Roman" w:cs="Times New Roman"/>
        </w:rPr>
      </w:pPr>
    </w:p>
    <w:p w14:paraId="0000036E">
      <w:pPr>
        <w:rPr>
          <w:rFonts w:hint="default" w:ascii="Times New Roman" w:hAnsi="Times New Roman" w:cs="Times New Roman"/>
        </w:rPr>
      </w:pPr>
    </w:p>
    <w:p w14:paraId="0000036F">
      <w:pPr>
        <w:rPr>
          <w:rFonts w:hint="default" w:ascii="Times New Roman" w:hAnsi="Times New Roman" w:cs="Times New Roman"/>
        </w:rPr>
      </w:pPr>
    </w:p>
    <w:p w14:paraId="00000370">
      <w:pPr>
        <w:rPr>
          <w:rFonts w:hint="default" w:ascii="Times New Roman" w:hAnsi="Times New Roman" w:cs="Times New Roman"/>
        </w:rPr>
      </w:pPr>
    </w:p>
    <w:p w14:paraId="00000371">
      <w:pPr>
        <w:rPr>
          <w:rFonts w:hint="default" w:ascii="Times New Roman" w:hAnsi="Times New Roman" w:cs="Times New Roman"/>
          <w:b/>
          <w:sz w:val="26"/>
          <w:szCs w:val="26"/>
        </w:rPr>
      </w:pPr>
    </w:p>
    <w:p w14:paraId="00000372">
      <w:pPr>
        <w:rPr>
          <w:rFonts w:hint="default" w:ascii="Times New Roman" w:hAnsi="Times New Roman" w:cs="Times New Roman"/>
          <w:b/>
          <w:sz w:val="26"/>
          <w:szCs w:val="26"/>
        </w:rPr>
      </w:pPr>
    </w:p>
    <w:p w14:paraId="00000373">
      <w:pPr>
        <w:rPr>
          <w:rFonts w:hint="default" w:ascii="Times New Roman" w:hAnsi="Times New Roman" w:cs="Times New Roman"/>
          <w:b/>
          <w:sz w:val="26"/>
          <w:szCs w:val="26"/>
        </w:rPr>
      </w:pPr>
    </w:p>
    <w:p w14:paraId="00000374">
      <w:pPr>
        <w:rPr>
          <w:rFonts w:hint="default" w:ascii="Times New Roman" w:hAnsi="Times New Roman" w:cs="Times New Roman"/>
          <w:b/>
          <w:sz w:val="26"/>
          <w:szCs w:val="26"/>
        </w:rPr>
      </w:pPr>
    </w:p>
    <w:p w14:paraId="00000375">
      <w:pPr>
        <w:rPr>
          <w:rFonts w:hint="default" w:ascii="Times New Roman" w:hAnsi="Times New Roman" w:cs="Times New Roman"/>
          <w:b/>
          <w:sz w:val="26"/>
          <w:szCs w:val="26"/>
        </w:rPr>
      </w:pPr>
      <w:r>
        <w:rPr>
          <w:rFonts w:hint="default" w:ascii="Times New Roman" w:hAnsi="Times New Roman" w:cs="Times New Roman"/>
          <w:b/>
          <w:sz w:val="26"/>
          <w:szCs w:val="26"/>
          <w:rtl w:val="0"/>
        </w:rPr>
        <w:t>5. Activity Diagram:-</w:t>
      </w:r>
    </w:p>
    <w:p w14:paraId="00000376">
      <w:pPr>
        <w:spacing w:before="240" w:after="240"/>
        <w:rPr>
          <w:rFonts w:hint="default" w:ascii="Times New Roman" w:hAnsi="Times New Roman" w:cs="Times New Roman"/>
          <w:sz w:val="26"/>
          <w:szCs w:val="26"/>
        </w:rPr>
      </w:pPr>
      <w:r>
        <w:rPr>
          <w:rFonts w:hint="default" w:ascii="Times New Roman" w:hAnsi="Times New Roman" w:cs="Times New Roman"/>
          <w:sz w:val="26"/>
          <w:szCs w:val="26"/>
          <w:rtl w:val="0"/>
        </w:rPr>
        <w:t>Represents the workflow of a specific process (e.g., Reservation Flow or Order Flow).</w:t>
      </w:r>
    </w:p>
    <w:p w14:paraId="00000377">
      <w:pPr>
        <w:pStyle w:val="5"/>
        <w:keepNext w:val="0"/>
        <w:keepLines w:val="0"/>
        <w:rPr>
          <w:rFonts w:hint="default" w:ascii="Times New Roman" w:hAnsi="Times New Roman" w:cs="Times New Roman"/>
          <w:b w:val="0"/>
          <w:sz w:val="26"/>
          <w:szCs w:val="26"/>
        </w:rPr>
      </w:pPr>
      <w:bookmarkStart w:id="44" w:name="_gwepvyiw1gkn" w:colFirst="0" w:colLast="0"/>
      <w:bookmarkEnd w:id="44"/>
      <w:r>
        <w:rPr>
          <w:rFonts w:hint="default" w:ascii="Times New Roman" w:hAnsi="Times New Roman" w:cs="Times New Roman"/>
          <w:b w:val="0"/>
          <w:sz w:val="26"/>
          <w:szCs w:val="26"/>
          <w:rtl w:val="0"/>
        </w:rPr>
        <w:t xml:space="preserve"> Example: Reservation Workflow</w:t>
      </w:r>
    </w:p>
    <w:p w14:paraId="00000378">
      <w:pPr>
        <w:spacing w:before="240" w:after="240"/>
        <w:rPr>
          <w:rFonts w:hint="default" w:ascii="Times New Roman" w:hAnsi="Times New Roman" w:cs="Times New Roman"/>
        </w:rPr>
      </w:pPr>
      <w:r>
        <w:rPr>
          <w:rFonts w:hint="default" w:ascii="Times New Roman" w:hAnsi="Times New Roman" w:eastAsia="Cardo" w:cs="Times New Roman"/>
          <w:sz w:val="26"/>
          <w:szCs w:val="26"/>
          <w:rtl w:val="0"/>
        </w:rPr>
        <w:t>Start → Login → Fill Reservation Form → Submit → Store in DB → Confirmation → End</w:t>
      </w:r>
    </w:p>
    <w:p w14:paraId="00000379">
      <w:pPr>
        <w:rPr>
          <w:rFonts w:hint="default" w:ascii="Times New Roman" w:hAnsi="Times New Roman" w:cs="Times New Roman"/>
          <w:sz w:val="26"/>
          <w:szCs w:val="26"/>
        </w:rPr>
      </w:pPr>
    </w:p>
    <w:p w14:paraId="0000037A">
      <w:pPr>
        <w:rPr>
          <w:rFonts w:hint="default" w:ascii="Times New Roman" w:hAnsi="Times New Roman" w:cs="Times New Roman"/>
          <w:sz w:val="26"/>
          <w:szCs w:val="26"/>
        </w:rPr>
      </w:pPr>
    </w:p>
    <w:p w14:paraId="0000037B">
      <w:pPr>
        <w:rPr>
          <w:rFonts w:hint="default" w:ascii="Times New Roman" w:hAnsi="Times New Roman" w:cs="Times New Roman"/>
          <w:sz w:val="26"/>
          <w:szCs w:val="26"/>
        </w:rPr>
      </w:pPr>
    </w:p>
    <w:p w14:paraId="0000037C">
      <w:pPr>
        <w:rPr>
          <w:rFonts w:hint="default" w:ascii="Times New Roman" w:hAnsi="Times New Roman" w:cs="Times New Roman"/>
          <w:sz w:val="26"/>
          <w:szCs w:val="26"/>
        </w:rPr>
      </w:pPr>
    </w:p>
    <w:p w14:paraId="0000037D">
      <w:pPr>
        <w:rPr>
          <w:rFonts w:hint="default" w:ascii="Times New Roman" w:hAnsi="Times New Roman" w:cs="Times New Roman"/>
          <w:sz w:val="26"/>
          <w:szCs w:val="26"/>
        </w:rPr>
      </w:pPr>
    </w:p>
    <w:p w14:paraId="0000037E">
      <w:pPr>
        <w:rPr>
          <w:rFonts w:hint="default" w:ascii="Times New Roman" w:hAnsi="Times New Roman" w:cs="Times New Roman"/>
          <w:sz w:val="26"/>
          <w:szCs w:val="26"/>
        </w:rPr>
      </w:pPr>
    </w:p>
    <w:p w14:paraId="0000037F">
      <w:pPr>
        <w:rPr>
          <w:rFonts w:hint="default" w:ascii="Times New Roman" w:hAnsi="Times New Roman" w:cs="Times New Roman"/>
          <w:sz w:val="26"/>
          <w:szCs w:val="26"/>
        </w:rPr>
      </w:pPr>
    </w:p>
    <w:p w14:paraId="00000380">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 name="Straight Arrow Connector 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Jzn5HWAAAABgEAAA8AAAAAAAAA&#10;AQAgAAAAIgAAAGRycy9kb3ducmV2LnhtbFBLAQIUABQAAAAIAIdO4kB6OUa0TAIAAM4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381">
      <w:pPr>
        <w:rPr>
          <w:rFonts w:hint="default" w:ascii="Times New Roman" w:hAnsi="Times New Roman" w:cs="Times New Roman"/>
        </w:rPr>
      </w:pPr>
    </w:p>
    <w:p w14:paraId="00000382">
      <w:pPr>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383">
      <w:pPr>
        <w:rPr>
          <w:rFonts w:hint="default" w:ascii="Times New Roman" w:hAnsi="Times New Roman" w:cs="Times New Roman"/>
          <w:i/>
          <w:sz w:val="23"/>
          <w:szCs w:val="23"/>
        </w:rPr>
      </w:pPr>
    </w:p>
    <w:p w14:paraId="00000384">
      <w:pPr>
        <w:rPr>
          <w:rFonts w:hint="default" w:ascii="Times New Roman" w:hAnsi="Times New Roman" w:cs="Times New Roman"/>
          <w:i/>
          <w:sz w:val="23"/>
          <w:szCs w:val="23"/>
        </w:rPr>
      </w:pPr>
    </w:p>
    <w:p w14:paraId="00000385">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386">
      <w:pPr>
        <w:rPr>
          <w:rFonts w:hint="default" w:ascii="Times New Roman" w:hAnsi="Times New Roman" w:eastAsia="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1" name="Straight Arrow Connector 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TSOvPkwCAADO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E0jrz5MAgAAzg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387">
      <w:pPr>
        <w:rPr>
          <w:rFonts w:hint="default" w:ascii="Times New Roman" w:hAnsi="Times New Roman" w:eastAsia="Times New Roman" w:cs="Times New Roman"/>
          <w:sz w:val="26"/>
          <w:szCs w:val="26"/>
        </w:rPr>
      </w:pPr>
    </w:p>
    <w:p w14:paraId="00000388">
      <w:pPr>
        <w:rPr>
          <w:rFonts w:hint="default" w:ascii="Times New Roman" w:hAnsi="Times New Roman" w:eastAsia="Times New Roman" w:cs="Times New Roman"/>
          <w:sz w:val="26"/>
          <w:szCs w:val="26"/>
        </w:rPr>
      </w:pPr>
    </w:p>
    <w:p w14:paraId="00000389">
      <w:pPr>
        <w:rPr>
          <w:rFonts w:hint="default" w:ascii="Times New Roman" w:hAnsi="Times New Roman" w:eastAsia="Times New Roman" w:cs="Times New Roman"/>
          <w:sz w:val="32"/>
          <w:szCs w:val="32"/>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323850</wp:posOffset>
            </wp:positionH>
            <wp:positionV relativeFrom="paragraph">
              <wp:posOffset>116205</wp:posOffset>
            </wp:positionV>
            <wp:extent cx="2390775" cy="6477000"/>
            <wp:effectExtent l="0" t="0" r="0" b="0"/>
            <wp:wrapNone/>
            <wp:docPr id="74" name="image53.png"/>
            <wp:cNvGraphicFramePr/>
            <a:graphic xmlns:a="http://schemas.openxmlformats.org/drawingml/2006/main">
              <a:graphicData uri="http://schemas.openxmlformats.org/drawingml/2006/picture">
                <pic:pic xmlns:pic="http://schemas.openxmlformats.org/drawingml/2006/picture">
                  <pic:nvPicPr>
                    <pic:cNvPr id="74" name="image53.png"/>
                    <pic:cNvPicPr preferRelativeResize="0"/>
                  </pic:nvPicPr>
                  <pic:blipFill>
                    <a:blip r:embed="rId14"/>
                    <a:srcRect/>
                    <a:stretch>
                      <a:fillRect/>
                    </a:stretch>
                  </pic:blipFill>
                  <pic:spPr>
                    <a:xfrm>
                      <a:off x="0" y="0"/>
                      <a:ext cx="2390775" cy="6477000"/>
                    </a:xfrm>
                    <a:prstGeom prst="rect">
                      <a:avLst/>
                    </a:prstGeom>
                  </pic:spPr>
                </pic:pic>
              </a:graphicData>
            </a:graphic>
          </wp:anchor>
        </w:drawing>
      </w:r>
    </w:p>
    <w:p w14:paraId="0000038A">
      <w:pPr>
        <w:rPr>
          <w:rFonts w:hint="default" w:ascii="Times New Roman" w:hAnsi="Times New Roman" w:eastAsia="Times New Roman" w:cs="Times New Roman"/>
        </w:rPr>
      </w:pPr>
    </w:p>
    <w:p w14:paraId="0000038B">
      <w:pPr>
        <w:rPr>
          <w:rFonts w:hint="default" w:ascii="Times New Roman" w:hAnsi="Times New Roman" w:eastAsia="Times New Roman" w:cs="Times New Roman"/>
        </w:rPr>
      </w:pPr>
    </w:p>
    <w:p w14:paraId="0000038C">
      <w:pPr>
        <w:rPr>
          <w:rFonts w:hint="default" w:ascii="Times New Roman" w:hAnsi="Times New Roman" w:eastAsia="Times New Roman" w:cs="Times New Roman"/>
        </w:rPr>
      </w:pPr>
    </w:p>
    <w:p w14:paraId="0000038D">
      <w:pPr>
        <w:rPr>
          <w:rFonts w:hint="default" w:ascii="Times New Roman" w:hAnsi="Times New Roman" w:eastAsia="Times New Roman" w:cs="Times New Roman"/>
        </w:rPr>
      </w:pPr>
    </w:p>
    <w:p w14:paraId="0000038E">
      <w:pPr>
        <w:rPr>
          <w:rFonts w:hint="default" w:ascii="Times New Roman" w:hAnsi="Times New Roman" w:eastAsia="Times New Roman" w:cs="Times New Roman"/>
        </w:rPr>
      </w:pPr>
    </w:p>
    <w:p w14:paraId="0000038F">
      <w:pPr>
        <w:rPr>
          <w:rFonts w:hint="default" w:ascii="Times New Roman" w:hAnsi="Times New Roman" w:eastAsia="Times New Roman" w:cs="Times New Roman"/>
        </w:rPr>
      </w:pPr>
    </w:p>
    <w:p w14:paraId="00000390">
      <w:pPr>
        <w:rPr>
          <w:rFonts w:hint="default" w:ascii="Times New Roman" w:hAnsi="Times New Roman" w:eastAsia="Times New Roman" w:cs="Times New Roman"/>
        </w:rPr>
      </w:pPr>
    </w:p>
    <w:p w14:paraId="00000391">
      <w:pPr>
        <w:rPr>
          <w:rFonts w:hint="default" w:ascii="Times New Roman" w:hAnsi="Times New Roman" w:eastAsia="Times New Roman" w:cs="Times New Roman"/>
        </w:rPr>
      </w:pPr>
    </w:p>
    <w:p w14:paraId="00000392">
      <w:pPr>
        <w:rPr>
          <w:rFonts w:hint="default" w:ascii="Times New Roman" w:hAnsi="Times New Roman" w:eastAsia="Times New Roman" w:cs="Times New Roman"/>
        </w:rPr>
      </w:pPr>
    </w:p>
    <w:p w14:paraId="00000393">
      <w:pPr>
        <w:rPr>
          <w:rFonts w:hint="default" w:ascii="Times New Roman" w:hAnsi="Times New Roman" w:eastAsia="Times New Roman" w:cs="Times New Roman"/>
        </w:rPr>
      </w:pPr>
    </w:p>
    <w:p w14:paraId="00000394">
      <w:pPr>
        <w:rPr>
          <w:rFonts w:hint="default" w:ascii="Times New Roman" w:hAnsi="Times New Roman" w:eastAsia="Times New Roman" w:cs="Times New Roman"/>
        </w:rPr>
      </w:pPr>
    </w:p>
    <w:p w14:paraId="00000395">
      <w:pPr>
        <w:rPr>
          <w:rFonts w:hint="default" w:ascii="Times New Roman" w:hAnsi="Times New Roman" w:eastAsia="Times New Roman" w:cs="Times New Roman"/>
        </w:rPr>
      </w:pPr>
    </w:p>
    <w:p w14:paraId="00000396">
      <w:pPr>
        <w:rPr>
          <w:rFonts w:hint="default" w:ascii="Times New Roman" w:hAnsi="Times New Roman" w:eastAsia="Times New Roman" w:cs="Times New Roman"/>
        </w:rPr>
      </w:pPr>
    </w:p>
    <w:p w14:paraId="00000397">
      <w:pPr>
        <w:rPr>
          <w:rFonts w:hint="default" w:ascii="Times New Roman" w:hAnsi="Times New Roman" w:eastAsia="Times New Roman" w:cs="Times New Roman"/>
        </w:rPr>
      </w:pPr>
    </w:p>
    <w:p w14:paraId="00000398">
      <w:pPr>
        <w:rPr>
          <w:rFonts w:hint="default" w:ascii="Times New Roman" w:hAnsi="Times New Roman" w:eastAsia="Times New Roman" w:cs="Times New Roman"/>
        </w:rPr>
      </w:pPr>
    </w:p>
    <w:p w14:paraId="00000399">
      <w:pPr>
        <w:rPr>
          <w:rFonts w:hint="default" w:ascii="Times New Roman" w:hAnsi="Times New Roman" w:eastAsia="Times New Roman" w:cs="Times New Roman"/>
        </w:rPr>
      </w:pPr>
    </w:p>
    <w:p w14:paraId="0000039A">
      <w:pPr>
        <w:rPr>
          <w:rFonts w:hint="default" w:ascii="Times New Roman" w:hAnsi="Times New Roman" w:eastAsia="Times New Roman" w:cs="Times New Roman"/>
        </w:rPr>
      </w:pPr>
    </w:p>
    <w:p w14:paraId="0000039B">
      <w:pPr>
        <w:rPr>
          <w:rFonts w:hint="default" w:ascii="Times New Roman" w:hAnsi="Times New Roman" w:eastAsia="Times New Roman" w:cs="Times New Roman"/>
        </w:rPr>
      </w:pPr>
    </w:p>
    <w:p w14:paraId="0000039C">
      <w:pPr>
        <w:rPr>
          <w:rFonts w:hint="default" w:ascii="Times New Roman" w:hAnsi="Times New Roman" w:eastAsia="Times New Roman" w:cs="Times New Roman"/>
        </w:rPr>
      </w:pPr>
    </w:p>
    <w:p w14:paraId="0000039D">
      <w:pPr>
        <w:rPr>
          <w:rFonts w:hint="default" w:ascii="Times New Roman" w:hAnsi="Times New Roman" w:cs="Times New Roman"/>
        </w:rPr>
      </w:pPr>
    </w:p>
    <w:p w14:paraId="0000039E">
      <w:pPr>
        <w:rPr>
          <w:rFonts w:hint="default" w:ascii="Times New Roman" w:hAnsi="Times New Roman" w:cs="Times New Roman"/>
        </w:rPr>
      </w:pPr>
    </w:p>
    <w:p w14:paraId="0000039F">
      <w:pPr>
        <w:rPr>
          <w:rFonts w:hint="default" w:ascii="Times New Roman" w:hAnsi="Times New Roman" w:cs="Times New Roman"/>
        </w:rPr>
      </w:pPr>
    </w:p>
    <w:p w14:paraId="000003A0">
      <w:pPr>
        <w:rPr>
          <w:rFonts w:hint="default" w:ascii="Times New Roman" w:hAnsi="Times New Roman" w:cs="Times New Roman"/>
        </w:rPr>
      </w:pPr>
    </w:p>
    <w:p w14:paraId="000003A1">
      <w:pPr>
        <w:rPr>
          <w:rFonts w:hint="default" w:ascii="Times New Roman" w:hAnsi="Times New Roman" w:cs="Times New Roman"/>
        </w:rPr>
      </w:pPr>
    </w:p>
    <w:p w14:paraId="000003A2">
      <w:pPr>
        <w:rPr>
          <w:rFonts w:hint="default" w:ascii="Times New Roman" w:hAnsi="Times New Roman" w:cs="Times New Roman"/>
        </w:rPr>
      </w:pPr>
    </w:p>
    <w:p w14:paraId="000003A3">
      <w:pPr>
        <w:rPr>
          <w:rFonts w:hint="default" w:ascii="Times New Roman" w:hAnsi="Times New Roman" w:cs="Times New Roman"/>
        </w:rPr>
      </w:pPr>
      <w:r>
        <w:rPr>
          <w:rFonts w:hint="default" w:ascii="Times New Roman" w:hAnsi="Times New Roman" w:cs="Times New Roman"/>
          <w:rtl w:val="0"/>
        </w:rPr>
        <w:t xml:space="preserve">                                                                                                </w:t>
      </w:r>
    </w:p>
    <w:p w14:paraId="000003A4">
      <w:pPr>
        <w:rPr>
          <w:rFonts w:hint="default" w:ascii="Times New Roman" w:hAnsi="Times New Roman" w:cs="Times New Roman"/>
        </w:rPr>
      </w:pPr>
    </w:p>
    <w:p w14:paraId="000003A5">
      <w:pPr>
        <w:jc w:val="left"/>
        <w:rPr>
          <w:rFonts w:hint="default" w:ascii="Times New Roman" w:hAnsi="Times New Roman" w:cs="Times New Roman"/>
        </w:rPr>
      </w:pPr>
    </w:p>
    <w:p w14:paraId="000003A6">
      <w:pPr>
        <w:rPr>
          <w:rFonts w:hint="default" w:ascii="Times New Roman" w:hAnsi="Times New Roman" w:cs="Times New Roman"/>
        </w:rPr>
      </w:pPr>
    </w:p>
    <w:p w14:paraId="000003A7">
      <w:pPr>
        <w:rPr>
          <w:rFonts w:hint="default" w:ascii="Times New Roman" w:hAnsi="Times New Roman" w:cs="Times New Roman"/>
        </w:rPr>
      </w:pPr>
    </w:p>
    <w:p w14:paraId="000003A8">
      <w:pPr>
        <w:rPr>
          <w:rFonts w:hint="default" w:ascii="Times New Roman" w:hAnsi="Times New Roman" w:cs="Times New Roman"/>
        </w:rPr>
      </w:pPr>
    </w:p>
    <w:p w14:paraId="000003A9">
      <w:pPr>
        <w:rPr>
          <w:rFonts w:hint="default" w:ascii="Times New Roman" w:hAnsi="Times New Roman" w:cs="Times New Roman"/>
        </w:rPr>
      </w:pPr>
    </w:p>
    <w:p w14:paraId="000003AA">
      <w:pPr>
        <w:rPr>
          <w:rFonts w:hint="default" w:ascii="Times New Roman" w:hAnsi="Times New Roman" w:cs="Times New Roman"/>
        </w:rPr>
      </w:pPr>
    </w:p>
    <w:p w14:paraId="000003AB">
      <w:pPr>
        <w:rPr>
          <w:rFonts w:hint="default" w:ascii="Times New Roman" w:hAnsi="Times New Roman" w:cs="Times New Roman"/>
        </w:rPr>
      </w:pPr>
    </w:p>
    <w:p w14:paraId="000003AC">
      <w:pPr>
        <w:rPr>
          <w:rFonts w:hint="default" w:ascii="Times New Roman" w:hAnsi="Times New Roman" w:cs="Times New Roman"/>
        </w:rPr>
      </w:pPr>
    </w:p>
    <w:p w14:paraId="000003AD">
      <w:pPr>
        <w:rPr>
          <w:rFonts w:hint="default" w:ascii="Times New Roman" w:hAnsi="Times New Roman" w:cs="Times New Roman"/>
        </w:rPr>
      </w:pPr>
    </w:p>
    <w:p w14:paraId="000003AE">
      <w:pPr>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65408" behindDoc="0" locked="0" layoutInCell="1" allowOverlap="1">
                <wp:simplePos x="0" y="0"/>
                <wp:positionH relativeFrom="column">
                  <wp:posOffset>4704080</wp:posOffset>
                </wp:positionH>
                <wp:positionV relativeFrom="paragraph">
                  <wp:posOffset>46990</wp:posOffset>
                </wp:positionV>
                <wp:extent cx="6350" cy="287655"/>
                <wp:effectExtent l="46355" t="1270" r="48895" b="53975"/>
                <wp:wrapNone/>
                <wp:docPr id="83" name="Straight Connector 83"/>
                <wp:cNvGraphicFramePr/>
                <a:graphic xmlns:a="http://schemas.openxmlformats.org/drawingml/2006/main">
                  <a:graphicData uri="http://schemas.microsoft.com/office/word/2010/wordprocessingShape">
                    <wps:wsp>
                      <wps:cNvCnPr/>
                      <wps:spPr>
                        <a:xfrm flipH="1">
                          <a:off x="5590540" y="6785610"/>
                          <a:ext cx="6350" cy="28765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370.4pt;margin-top:3.7pt;height:22.65pt;width:0.5pt;z-index:251665408;mso-width-relative:page;mso-height-relative:page;" filled="f" stroked="t" coordsize="21600,21600" o:gfxdata="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C0Z6PYAAAACAEAAA8AAAAAAAAAAQAgAAAAIgAAAGRycy9kb3ducmV2LnhtbFBLAQIUABQAAAAI&#10;AIdO4kAyaXhAJgIAAGQEAAAOAAAAAAAAAAEAIAAAACcBAABkcnMvZTJvRG9jLnhtbFBLBQYAAAAA&#10;BgAGAFkBAAC/BQAAAAA=&#10;">
                <v:fill on="f" focussize="0,0"/>
                <v:stroke weight="2pt" color="#000000 [3213]" joinstyle="round"/>
                <v:imagedata o:title=""/>
                <o:lock v:ext="edit" aspectratio="f"/>
                <v:shadow on="t" color="#000000" opacity="24903f" offset="0pt,1.5748031496063pt" origin="0f,32768f" matrix="65536f,0f,0f,65536f"/>
              </v:line>
            </w:pict>
          </mc:Fallback>
        </mc:AlternateContent>
      </w:r>
      <w:r>
        <w:rPr>
          <w:rFonts w:hint="default" w:ascii="Times New Roman" w:hAnsi="Times New Roman" w:cs="Times New Roman"/>
          <w:sz w:val="20"/>
        </w:rPr>
        <mc:AlternateContent>
          <mc:Choice Requires="wps">
            <w:drawing>
              <wp:anchor distT="0" distB="0" distL="114300" distR="114300" simplePos="0" relativeHeight="251664384" behindDoc="0" locked="0" layoutInCell="1" allowOverlap="1">
                <wp:simplePos x="0" y="0"/>
                <wp:positionH relativeFrom="column">
                  <wp:posOffset>3058795</wp:posOffset>
                </wp:positionH>
                <wp:positionV relativeFrom="paragraph">
                  <wp:posOffset>46990</wp:posOffset>
                </wp:positionV>
                <wp:extent cx="1668145" cy="13335"/>
                <wp:effectExtent l="33655" t="26670" r="38100" b="74295"/>
                <wp:wrapNone/>
                <wp:docPr id="82" name="Straight Connector 82"/>
                <wp:cNvGraphicFramePr/>
                <a:graphic xmlns:a="http://schemas.openxmlformats.org/drawingml/2006/main">
                  <a:graphicData uri="http://schemas.microsoft.com/office/word/2010/wordprocessingShape">
                    <wps:wsp>
                      <wps:cNvCnPr/>
                      <wps:spPr>
                        <a:xfrm>
                          <a:off x="3945890" y="6772275"/>
                          <a:ext cx="1668145" cy="1333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240.85pt;margin-top:3.7pt;height:1.05pt;width:131.35pt;z-index:251664384;mso-width-relative:page;mso-height-relative:page;" filled="f" stroked="t" coordsize="21600,21600" o:gfxdata="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6SSWfaAAAABwEAAA8AAAAAAAAAAQAgAAAAIgAAAGRycy9kb3ducmV2LnhtbFBLAQIUABQAAAAI&#10;AIdO4kDqjdenJAIAAFwEAAAOAAAAAAAAAAEAIAAAACkBAABkcnMvZTJvRG9jLnhtbFBLBQYAAAAA&#10;BgAGAFkBAAC/BQAAAAA=&#10;">
                <v:fill on="f" focussize="0,0"/>
                <v:stroke weight="2pt" color="#000000 [3213]" joinstyle="round"/>
                <v:imagedata o:title=""/>
                <o:lock v:ext="edit" aspectratio="f"/>
                <v:shadow on="t" color="#000000" opacity="24903f" offset="0pt,1.5748031496063pt" origin="0f,32768f" matrix="65536f,0f,0f,65536f"/>
              </v:line>
            </w:pict>
          </mc:Fallback>
        </mc:AlternateContent>
      </w:r>
    </w:p>
    <w:p w14:paraId="000003AF">
      <w:pPr>
        <w:rPr>
          <w:rFonts w:hint="default" w:ascii="Times New Roman" w:hAnsi="Times New Roman" w:cs="Times New Roman"/>
        </w:rPr>
      </w:pPr>
    </w:p>
    <w:p w14:paraId="000003B0">
      <w:pPr>
        <w:rPr>
          <w:rFonts w:hint="default" w:ascii="Times New Roman" w:hAnsi="Times New Roman" w:cs="Times New Roman"/>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3538220</wp:posOffset>
            </wp:positionH>
            <wp:positionV relativeFrom="paragraph">
              <wp:posOffset>26670</wp:posOffset>
            </wp:positionV>
            <wp:extent cx="2209800" cy="3114675"/>
            <wp:effectExtent l="0" t="0" r="0" b="0"/>
            <wp:wrapNone/>
            <wp:docPr id="75" name="image54.png"/>
            <wp:cNvGraphicFramePr/>
            <a:graphic xmlns:a="http://schemas.openxmlformats.org/drawingml/2006/main">
              <a:graphicData uri="http://schemas.openxmlformats.org/drawingml/2006/picture">
                <pic:pic xmlns:pic="http://schemas.openxmlformats.org/drawingml/2006/picture">
                  <pic:nvPicPr>
                    <pic:cNvPr id="75" name="image54.png"/>
                    <pic:cNvPicPr preferRelativeResize="0"/>
                  </pic:nvPicPr>
                  <pic:blipFill>
                    <a:blip r:embed="rId15"/>
                    <a:srcRect/>
                    <a:stretch>
                      <a:fillRect/>
                    </a:stretch>
                  </pic:blipFill>
                  <pic:spPr>
                    <a:xfrm>
                      <a:off x="0" y="0"/>
                      <a:ext cx="2209800" cy="3114675"/>
                    </a:xfrm>
                    <a:prstGeom prst="rect">
                      <a:avLst/>
                    </a:prstGeom>
                  </pic:spPr>
                </pic:pic>
              </a:graphicData>
            </a:graphic>
          </wp:anchor>
        </w:drawing>
      </w:r>
    </w:p>
    <w:p w14:paraId="000003B1">
      <w:pPr>
        <w:rPr>
          <w:rFonts w:hint="default" w:ascii="Times New Roman" w:hAnsi="Times New Roman" w:cs="Times New Roman"/>
        </w:rPr>
      </w:pPr>
    </w:p>
    <w:p w14:paraId="000003B2">
      <w:pPr>
        <w:rPr>
          <w:rFonts w:hint="default" w:ascii="Times New Roman" w:hAnsi="Times New Roman" w:cs="Times New Roman"/>
        </w:rPr>
      </w:pPr>
    </w:p>
    <w:p w14:paraId="000003B3">
      <w:pPr>
        <w:rPr>
          <w:rFonts w:hint="default" w:ascii="Times New Roman" w:hAnsi="Times New Roman" w:cs="Times New Roman"/>
        </w:rPr>
      </w:pPr>
    </w:p>
    <w:p w14:paraId="000003B4">
      <w:pPr>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61312" behindDoc="0" locked="0" layoutInCell="1" allowOverlap="1">
                <wp:simplePos x="0" y="0"/>
                <wp:positionH relativeFrom="column">
                  <wp:posOffset>1657985</wp:posOffset>
                </wp:positionH>
                <wp:positionV relativeFrom="paragraph">
                  <wp:posOffset>147320</wp:posOffset>
                </wp:positionV>
                <wp:extent cx="6985" cy="391160"/>
                <wp:effectExtent l="46355" t="1270" r="48260" b="64770"/>
                <wp:wrapNone/>
                <wp:docPr id="78" name="Straight Connector 78"/>
                <wp:cNvGraphicFramePr/>
                <a:graphic xmlns:a="http://schemas.openxmlformats.org/drawingml/2006/main">
                  <a:graphicData uri="http://schemas.microsoft.com/office/word/2010/wordprocessingShape">
                    <wps:wsp>
                      <wps:cNvCnPr/>
                      <wps:spPr>
                        <a:xfrm flipH="1">
                          <a:off x="2552065" y="7765415"/>
                          <a:ext cx="6985" cy="39116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30.55pt;margin-top:11.6pt;height:30.8pt;width:0.55pt;z-index:251661312;mso-width-relative:page;mso-height-relative:page;" filled="f" stroked="t" coordsize="21600,21600" o:gfxdata="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1WoSDYAAAACQEAAA8AAAAAAAAAAQAgAAAAIgAAAGRycy9kb3ducmV2LnhtbFBLAQIUABQA&#10;AAAIAIdO4kBbOPiNKQIAAGQEAAAOAAAAAAAAAAEAIAAAACcBAABkcnMvZTJvRG9jLnhtbFBLBQYA&#10;AAAABgAGAFkBAADCBQAAAAA=&#10;">
                <v:fill on="f" focussize="0,0"/>
                <v:stroke weight="2pt" color="#000000 [3213]" joinstyle="round"/>
                <v:imagedata o:title=""/>
                <o:lock v:ext="edit" aspectratio="f"/>
                <v:shadow on="t" color="#000000" opacity="24903f" offset="0pt,1.5748031496063pt" origin="0f,32768f" matrix="65536f,0f,0f,65536f"/>
              </v:line>
            </w:pict>
          </mc:Fallback>
        </mc:AlternateContent>
      </w:r>
      <w:r>
        <w:rPr>
          <w:rFonts w:hint="default" w:ascii="Times New Roman" w:hAnsi="Times New Roman" w:cs="Times New Roman"/>
          <w:sz w:val="20"/>
        </w:rPr>
        <mc:AlternateContent>
          <mc:Choice Requires="wps">
            <w:drawing>
              <wp:anchor distT="0" distB="0" distL="114300" distR="114300" simplePos="0" relativeHeight="251660288" behindDoc="0" locked="0" layoutInCell="1" allowOverlap="1">
                <wp:simplePos x="0" y="0"/>
                <wp:positionH relativeFrom="column">
                  <wp:posOffset>534670</wp:posOffset>
                </wp:positionH>
                <wp:positionV relativeFrom="paragraph">
                  <wp:posOffset>146685</wp:posOffset>
                </wp:positionV>
                <wp:extent cx="2074545" cy="76200"/>
                <wp:effectExtent l="4445" t="4445" r="16510" b="8255"/>
                <wp:wrapNone/>
                <wp:docPr id="76" name="Text Box 76"/>
                <wp:cNvGraphicFramePr/>
                <a:graphic xmlns:a="http://schemas.openxmlformats.org/drawingml/2006/main">
                  <a:graphicData uri="http://schemas.microsoft.com/office/word/2010/wordprocessingShape">
                    <wps:wsp>
                      <wps:cNvSpPr txBox="1"/>
                      <wps:spPr>
                        <a:xfrm>
                          <a:off x="1412875" y="7752080"/>
                          <a:ext cx="2074545" cy="76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1BA26D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1pt;margin-top:11.55pt;height:6pt;width:163.35pt;z-index:251660288;mso-width-relative:page;mso-height-relative:page;" fillcolor="#FFFFFF [3201]" filled="t" stroked="t" coordsize="21600,21600" o:gfxdata="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nFTMi1QAAAAgBAAAPAAAA&#10;AAAAAAEAIAAAACIAAABkcnMvZG93bnJldi54bWxQSwECFAAUAAAACACHTuJAUAthP1ECAADDBAAA&#10;DgAAAAAAAAABACAAAAAkAQAAZHJzL2Uyb0RvYy54bWxQSwUGAAAAAAYABgBZAQAA5wUAAAAA&#10;">
                <v:fill on="t" focussize="0,0"/>
                <v:stroke weight="0.5pt" color="#000000 [3204]" joinstyle="round"/>
                <v:imagedata o:title=""/>
                <o:lock v:ext="edit" aspectratio="f"/>
                <v:textbox>
                  <w:txbxContent>
                    <w:p w14:paraId="31BA26DC"/>
                  </w:txbxContent>
                </v:textbox>
              </v:shape>
            </w:pict>
          </mc:Fallback>
        </mc:AlternateContent>
      </w:r>
    </w:p>
    <w:p w14:paraId="000003B5">
      <w:pPr>
        <w:rPr>
          <w:rFonts w:hint="default" w:ascii="Times New Roman" w:hAnsi="Times New Roman" w:cs="Times New Roman"/>
        </w:rPr>
      </w:pPr>
    </w:p>
    <w:p w14:paraId="000003B6">
      <w:pPr>
        <w:rPr>
          <w:rFonts w:hint="default" w:ascii="Times New Roman" w:hAnsi="Times New Roman" w:cs="Times New Roman"/>
        </w:rPr>
      </w:pPr>
    </w:p>
    <w:p w14:paraId="000003B7">
      <w:pPr>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63360" behindDoc="0" locked="0" layoutInCell="1" allowOverlap="1">
                <wp:simplePos x="0" y="0"/>
                <wp:positionH relativeFrom="column">
                  <wp:posOffset>3045460</wp:posOffset>
                </wp:positionH>
                <wp:positionV relativeFrom="paragraph">
                  <wp:posOffset>-1289685</wp:posOffset>
                </wp:positionV>
                <wp:extent cx="23495" cy="1363980"/>
                <wp:effectExtent l="46355" t="1270" r="57150" b="57150"/>
                <wp:wrapNone/>
                <wp:docPr id="81" name="Straight Connector 81"/>
                <wp:cNvGraphicFramePr/>
                <a:graphic xmlns:a="http://schemas.openxmlformats.org/drawingml/2006/main">
                  <a:graphicData uri="http://schemas.microsoft.com/office/word/2010/wordprocessingShape">
                    <wps:wsp>
                      <wps:cNvCnPr/>
                      <wps:spPr>
                        <a:xfrm flipV="1">
                          <a:off x="3932555" y="8139430"/>
                          <a:ext cx="23495" cy="136398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239.8pt;margin-top:-101.55pt;height:107.4pt;width:1.85pt;z-index:251663360;mso-width-relative:page;mso-height-relative:page;" filled="f" stroked="t" coordsize="21600,21600" o:gfxdata="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TWLmK3AAAAAsBAAAPAAAAAAAAAAEAIAAAACIAAABkcnMvZG93bnJldi54bWxQSwEC&#10;FAAUAAAACACHTuJAzJYVxikCAABmBAAADgAAAAAAAAABACAAAAArAQAAZHJzL2Uyb0RvYy54bWxQ&#10;SwUGAAAAAAYABgBZAQAAxgUAAAAA&#10;">
                <v:fill on="f" focussize="0,0"/>
                <v:stroke weight="2pt" color="#000000 [3213]" joinstyle="round"/>
                <v:imagedata o:title=""/>
                <o:lock v:ext="edit" aspectratio="f"/>
                <v:shadow on="t" color="#000000" opacity="24903f" offset="0pt,1.5748031496063pt" origin="0f,32768f" matrix="65536f,0f,0f,65536f"/>
              </v:line>
            </w:pict>
          </mc:Fallback>
        </mc:AlternateContent>
      </w:r>
      <w:r>
        <w:rPr>
          <w:rFonts w:hint="default" w:ascii="Times New Roman" w:hAnsi="Times New Roman" w:cs="Times New Roman"/>
          <w:sz w:val="20"/>
        </w:rPr>
        <mc:AlternateContent>
          <mc:Choice Requires="wps">
            <w:drawing>
              <wp:anchor distT="0" distB="0" distL="114300" distR="114300" simplePos="0" relativeHeight="251662336" behindDoc="0" locked="0" layoutInCell="1" allowOverlap="1">
                <wp:simplePos x="0" y="0"/>
                <wp:positionH relativeFrom="column">
                  <wp:posOffset>1654810</wp:posOffset>
                </wp:positionH>
                <wp:positionV relativeFrom="paragraph">
                  <wp:posOffset>81280</wp:posOffset>
                </wp:positionV>
                <wp:extent cx="1383665" cy="3810"/>
                <wp:effectExtent l="33655" t="26670" r="43180" b="71120"/>
                <wp:wrapNone/>
                <wp:docPr id="80" name="Straight Connector 80"/>
                <wp:cNvGraphicFramePr/>
                <a:graphic xmlns:a="http://schemas.openxmlformats.org/drawingml/2006/main">
                  <a:graphicData uri="http://schemas.microsoft.com/office/word/2010/wordprocessingShape">
                    <wps:wsp>
                      <wps:cNvCnPr/>
                      <wps:spPr>
                        <a:xfrm flipV="1">
                          <a:off x="2541905" y="8150225"/>
                          <a:ext cx="1383665" cy="38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30.3pt;margin-top:6.4pt;height:0.3pt;width:108.95pt;z-index:251662336;mso-width-relative:page;mso-height-relative:page;" filled="f" stroked="t" coordsize="21600,21600" o:gfxdata="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eJTaU2QAAAAkBAAAPAAAAAAAAAAEAIAAAACIAAABkcnMvZG93bnJldi54bWxQSwECFAAU&#10;AAAACACHTuJAAnwJuCkCAABlBAAADgAAAAAAAAABACAAAAAoAQAAZHJzL2Uyb0RvYy54bWxQSwUG&#10;AAAAAAYABgBZAQAAwwUAAAAA&#10;">
                <v:fill on="f" focussize="0,0"/>
                <v:stroke weight="2pt" color="#000000 [3213]" joinstyle="round"/>
                <v:imagedata o:title=""/>
                <o:lock v:ext="edit" aspectratio="f"/>
                <v:shadow on="t" color="#000000" opacity="24903f" offset="0pt,1.5748031496063pt" origin="0f,32768f" matrix="65536f,0f,0f,65536f"/>
              </v:line>
            </w:pict>
          </mc:Fallback>
        </mc:AlternateContent>
      </w:r>
    </w:p>
    <w:p w14:paraId="000003B8">
      <w:pPr>
        <w:rPr>
          <w:rFonts w:hint="default" w:ascii="Times New Roman" w:hAnsi="Times New Roman" w:eastAsia="Times New Roman" w:cs="Times New Roman"/>
        </w:rPr>
      </w:pPr>
    </w:p>
    <w:p w14:paraId="000003B9">
      <w:pPr>
        <w:rPr>
          <w:rFonts w:hint="default" w:ascii="Times New Roman" w:hAnsi="Times New Roman" w:eastAsia="Times New Roman" w:cs="Times New Roman"/>
        </w:rPr>
      </w:pPr>
    </w:p>
    <w:p w14:paraId="000003BA">
      <w:pPr>
        <w:rPr>
          <w:rFonts w:hint="default" w:ascii="Times New Roman" w:hAnsi="Times New Roman" w:cs="Times New Roman"/>
        </w:rPr>
      </w:pPr>
    </w:p>
    <w:p w14:paraId="000003BB">
      <w:pPr>
        <w:rPr>
          <w:rFonts w:hint="default" w:ascii="Times New Roman" w:hAnsi="Times New Roman" w:cs="Times New Roman"/>
        </w:rPr>
      </w:pPr>
    </w:p>
    <w:p w14:paraId="000003BC">
      <w:pPr>
        <w:rPr>
          <w:rFonts w:hint="default" w:ascii="Times New Roman" w:hAnsi="Times New Roman" w:cs="Times New Roman"/>
        </w:rPr>
      </w:pPr>
    </w:p>
    <w:p w14:paraId="000003BD">
      <w:pPr>
        <w:rPr>
          <w:rFonts w:hint="default" w:ascii="Times New Roman" w:hAnsi="Times New Roman" w:cs="Times New Roman"/>
        </w:rPr>
      </w:pPr>
    </w:p>
    <w:p w14:paraId="000003BE">
      <w:pPr>
        <w:rPr>
          <w:rFonts w:hint="default" w:ascii="Times New Roman" w:hAnsi="Times New Roman" w:cs="Times New Roman"/>
        </w:rPr>
      </w:pPr>
    </w:p>
    <w:p w14:paraId="000003BF">
      <w:pPr>
        <w:rPr>
          <w:rFonts w:hint="default" w:ascii="Times New Roman" w:hAnsi="Times New Roman" w:cs="Times New Roman"/>
        </w:rPr>
      </w:pPr>
    </w:p>
    <w:p w14:paraId="000003C0">
      <w:pPr>
        <w:rPr>
          <w:rFonts w:hint="default" w:ascii="Times New Roman" w:hAnsi="Times New Roman" w:cs="Times New Roman"/>
        </w:rPr>
      </w:pPr>
    </w:p>
    <w:p w14:paraId="000003C1">
      <w:pPr>
        <w:rPr>
          <w:rFonts w:hint="default" w:ascii="Times New Roman" w:hAnsi="Times New Roman" w:cs="Times New Roman"/>
        </w:rPr>
      </w:pPr>
    </w:p>
    <w:p w14:paraId="000003C2">
      <w:pPr>
        <w:rPr>
          <w:rFonts w:hint="default" w:ascii="Times New Roman" w:hAnsi="Times New Roman" w:cs="Times New Roman"/>
        </w:rPr>
      </w:pPr>
    </w:p>
    <w:p w14:paraId="000003C3">
      <w:pPr>
        <w:rPr>
          <w:rFonts w:hint="default" w:ascii="Times New Roman" w:hAnsi="Times New Roman" w:cs="Times New Roman"/>
        </w:rPr>
      </w:pPr>
    </w:p>
    <w:p w14:paraId="000003C4">
      <w:pPr>
        <w:rPr>
          <w:rFonts w:hint="default" w:ascii="Times New Roman" w:hAnsi="Times New Roman" w:eastAsia="Times New Roman" w:cs="Times New Roman"/>
        </w:rPr>
      </w:pPr>
    </w:p>
    <w:p w14:paraId="000003C5">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22" name="Straight Arrow Connector 2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IOM7cZ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g4ztx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3C6">
      <w:pPr>
        <w:rPr>
          <w:rFonts w:hint="default" w:ascii="Times New Roman" w:hAnsi="Times New Roman" w:cs="Times New Roman"/>
          <w:sz w:val="32"/>
          <w:szCs w:val="32"/>
        </w:rPr>
      </w:pPr>
      <w:r>
        <w:rPr>
          <w:rFonts w:hint="default" w:ascii="Times New Roman" w:hAnsi="Times New Roman" w:eastAsia="Times New Roman" w:cs="Times New Roman"/>
          <w:i/>
          <w:sz w:val="23"/>
          <w:szCs w:val="23"/>
          <w:vertAlign w:val="baseline"/>
          <w:rtl w:val="0"/>
        </w:rPr>
        <w:t>School of Computer Engineering, KIIT, BBSR</w:t>
      </w:r>
    </w:p>
    <w:p w14:paraId="000003C7">
      <w:pPr>
        <w:rPr>
          <w:rFonts w:hint="default" w:ascii="Times New Roman" w:hAnsi="Times New Roman" w:eastAsia="Times New Roman" w:cs="Times New Roman"/>
        </w:rPr>
      </w:pPr>
    </w:p>
    <w:p w14:paraId="000003C8">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3C9">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1" name="Straight Arrow Connector 21"/>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hZB/L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3CA">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4</w:t>
      </w:r>
    </w:p>
    <w:p w14:paraId="000003CB">
      <w:pPr>
        <w:rPr>
          <w:rFonts w:hint="default" w:ascii="Times New Roman" w:hAnsi="Times New Roman" w:eastAsia="Times New Roman" w:cs="Times New Roman"/>
          <w:vertAlign w:val="baseline"/>
        </w:rPr>
      </w:pPr>
    </w:p>
    <w:p w14:paraId="000003CC">
      <w:pPr>
        <w:rPr>
          <w:rFonts w:hint="default" w:ascii="Times New Roman" w:hAnsi="Times New Roman" w:eastAsia="Times New Roman" w:cs="Times New Roman"/>
          <w:vertAlign w:val="baseline"/>
        </w:rPr>
      </w:pPr>
    </w:p>
    <w:p w14:paraId="000003CD">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Implementation</w:t>
      </w:r>
    </w:p>
    <w:p w14:paraId="000003CE">
      <w:pPr>
        <w:rPr>
          <w:rFonts w:hint="default" w:ascii="Times New Roman" w:hAnsi="Times New Roman" w:eastAsia="Times New Roman" w:cs="Times New Roman"/>
          <w:vertAlign w:val="baseline"/>
        </w:rPr>
      </w:pPr>
    </w:p>
    <w:p w14:paraId="000003CF">
      <w:pPr>
        <w:tabs>
          <w:tab w:val="left" w:pos="700"/>
        </w:tabs>
        <w:rPr>
          <w:rFonts w:hint="default" w:ascii="Times New Roman" w:hAnsi="Times New Roman" w:cs="Times New Roman"/>
          <w:sz w:val="33"/>
          <w:szCs w:val="33"/>
        </w:rPr>
      </w:pPr>
      <w:r>
        <w:rPr>
          <w:rFonts w:hint="default" w:ascii="Times New Roman" w:hAnsi="Times New Roman" w:cs="Times New Roman"/>
          <w:sz w:val="33"/>
          <w:szCs w:val="33"/>
          <w:rtl w:val="0"/>
        </w:rPr>
        <w:t>4.1</w:t>
      </w:r>
      <w:r>
        <w:rPr>
          <w:rFonts w:hint="default" w:ascii="Times New Roman" w:hAnsi="Times New Roman" w:cs="Times New Roman"/>
          <w:sz w:val="33"/>
          <w:szCs w:val="33"/>
          <w:rtl w:val="0"/>
        </w:rPr>
        <w:tab/>
      </w:r>
      <w:r>
        <w:rPr>
          <w:rFonts w:hint="default" w:ascii="Times New Roman" w:hAnsi="Times New Roman" w:cs="Times New Roman"/>
          <w:sz w:val="33"/>
          <w:szCs w:val="33"/>
          <w:rtl w:val="0"/>
        </w:rPr>
        <w:t>Methodology OR Proposal</w:t>
      </w:r>
    </w:p>
    <w:p w14:paraId="000003D0">
      <w:pPr>
        <w:tabs>
          <w:tab w:val="left" w:pos="700"/>
        </w:tabs>
        <w:rPr>
          <w:rFonts w:hint="default" w:ascii="Times New Roman" w:hAnsi="Times New Roman" w:cs="Times New Roman"/>
          <w:sz w:val="26"/>
          <w:szCs w:val="26"/>
        </w:rPr>
      </w:pPr>
      <w:r>
        <w:rPr>
          <w:rFonts w:hint="default" w:ascii="Times New Roman" w:hAnsi="Times New Roman" w:cs="Times New Roman"/>
          <w:sz w:val="26"/>
          <w:szCs w:val="26"/>
          <w:rtl w:val="0"/>
        </w:rPr>
        <w:t xml:space="preserve">The </w:t>
      </w:r>
      <w:r>
        <w:rPr>
          <w:rFonts w:hint="default" w:ascii="Times New Roman" w:hAnsi="Times New Roman" w:cs="Times New Roman"/>
          <w:b/>
          <w:sz w:val="26"/>
          <w:szCs w:val="26"/>
          <w:rtl w:val="0"/>
        </w:rPr>
        <w:t xml:space="preserve">FoodMandu </w:t>
      </w:r>
      <w:r>
        <w:rPr>
          <w:rFonts w:hint="default" w:ascii="Times New Roman" w:hAnsi="Times New Roman" w:cs="Times New Roman"/>
          <w:sz w:val="26"/>
          <w:szCs w:val="26"/>
          <w:rtl w:val="0"/>
        </w:rPr>
        <w:t>restaurant management system was developed using the following methodology:</w:t>
      </w:r>
    </w:p>
    <w:p w14:paraId="000003D1">
      <w:pPr>
        <w:numPr>
          <w:ilvl w:val="0"/>
          <w:numId w:val="27"/>
        </w:numPr>
        <w:tabs>
          <w:tab w:val="left" w:pos="700"/>
        </w:tabs>
        <w:spacing w:before="240" w:after="0" w:afterAutospacing="0"/>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Requirement Gathering</w:t>
      </w:r>
      <w:r>
        <w:rPr>
          <w:rFonts w:hint="default" w:ascii="Times New Roman" w:hAnsi="Times New Roman" w:cs="Times New Roman"/>
          <w:sz w:val="26"/>
          <w:szCs w:val="26"/>
          <w:rtl w:val="0"/>
        </w:rPr>
        <w:t>: Identified features like table reservation, order processing, billing, and inventory control.</w:t>
      </w:r>
      <w:r>
        <w:rPr>
          <w:rFonts w:hint="default" w:ascii="Times New Roman" w:hAnsi="Times New Roman" w:cs="Times New Roman"/>
          <w:sz w:val="26"/>
          <w:szCs w:val="26"/>
          <w:rtl w:val="0"/>
        </w:rPr>
        <w:br w:type="textWrapping"/>
      </w:r>
    </w:p>
    <w:p w14:paraId="000003D2">
      <w:pPr>
        <w:numPr>
          <w:ilvl w:val="0"/>
          <w:numId w:val="27"/>
        </w:numPr>
        <w:tabs>
          <w:tab w:val="left" w:pos="700"/>
        </w:tabs>
        <w:spacing w:before="0" w:beforeAutospacing="0" w:after="0" w:afterAutospacing="0"/>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System Design</w:t>
      </w:r>
      <w:r>
        <w:rPr>
          <w:rFonts w:hint="default" w:ascii="Times New Roman" w:hAnsi="Times New Roman" w:cs="Times New Roman"/>
          <w:sz w:val="26"/>
          <w:szCs w:val="26"/>
          <w:rtl w:val="0"/>
        </w:rPr>
        <w:t>: Features including order processing, inventory control, billing, and reservation of tables were identified.</w:t>
      </w:r>
      <w:r>
        <w:rPr>
          <w:rFonts w:hint="default" w:ascii="Times New Roman" w:hAnsi="Times New Roman" w:cs="Times New Roman"/>
          <w:sz w:val="26"/>
          <w:szCs w:val="26"/>
          <w:rtl w:val="0"/>
        </w:rPr>
        <w:br w:type="textWrapping"/>
      </w:r>
    </w:p>
    <w:p w14:paraId="000003D3">
      <w:pPr>
        <w:numPr>
          <w:ilvl w:val="0"/>
          <w:numId w:val="27"/>
        </w:numPr>
        <w:tabs>
          <w:tab w:val="left" w:pos="700"/>
        </w:tabs>
        <w:spacing w:before="0" w:beforeAutospacing="0" w:after="0" w:afterAutospacing="0"/>
        <w:ind w:left="720" w:hanging="360"/>
        <w:rPr>
          <w:rFonts w:hint="default" w:ascii="Times New Roman" w:hAnsi="Times New Roman" w:cs="Times New Roman"/>
          <w:sz w:val="26"/>
          <w:szCs w:val="26"/>
        </w:rPr>
      </w:pPr>
      <w:r>
        <w:rPr>
          <w:rFonts w:hint="default" w:ascii="Times New Roman" w:hAnsi="Times New Roman" w:cs="Times New Roman"/>
          <w:b/>
          <w:sz w:val="26"/>
          <w:szCs w:val="26"/>
          <w:rtl w:val="0"/>
        </w:rPr>
        <w:t>Technology Stack</w:t>
      </w:r>
      <w:r>
        <w:rPr>
          <w:rFonts w:hint="default" w:ascii="Times New Roman" w:hAnsi="Times New Roman" w:cs="Times New Roman"/>
          <w:sz w:val="26"/>
          <w:szCs w:val="26"/>
          <w:rtl w:val="0"/>
        </w:rPr>
        <w:t>:</w:t>
      </w:r>
      <w:r>
        <w:rPr>
          <w:rFonts w:hint="default" w:ascii="Times New Roman" w:hAnsi="Times New Roman" w:cs="Times New Roman"/>
          <w:sz w:val="26"/>
          <w:szCs w:val="26"/>
          <w:rtl w:val="0"/>
        </w:rPr>
        <w:br w:type="textWrapping"/>
      </w:r>
    </w:p>
    <w:p w14:paraId="000003D4">
      <w:pPr>
        <w:numPr>
          <w:ilvl w:val="1"/>
          <w:numId w:val="27"/>
        </w:numPr>
        <w:tabs>
          <w:tab w:val="left" w:pos="700"/>
        </w:tabs>
        <w:spacing w:before="0" w:beforeAutospacing="0" w:after="0" w:afterAutospacing="0"/>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Frontend: HTML, CSS, JavaScript</w:t>
      </w:r>
      <w:r>
        <w:rPr>
          <w:rFonts w:hint="default" w:ascii="Times New Roman" w:hAnsi="Times New Roman" w:cs="Times New Roman"/>
          <w:sz w:val="26"/>
          <w:szCs w:val="26"/>
          <w:rtl w:val="0"/>
        </w:rPr>
        <w:br w:type="textWrapping"/>
      </w:r>
    </w:p>
    <w:p w14:paraId="000003D5">
      <w:pPr>
        <w:numPr>
          <w:ilvl w:val="1"/>
          <w:numId w:val="27"/>
        </w:numPr>
        <w:tabs>
          <w:tab w:val="left" w:pos="700"/>
        </w:tabs>
        <w:spacing w:before="0" w:beforeAutospacing="0" w:after="0" w:afterAutospacing="0"/>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 xml:space="preserve">Backend: PHP </w:t>
      </w:r>
    </w:p>
    <w:p w14:paraId="000003D6">
      <w:pPr>
        <w:numPr>
          <w:ilvl w:val="1"/>
          <w:numId w:val="27"/>
        </w:numPr>
        <w:tabs>
          <w:tab w:val="left" w:pos="700"/>
        </w:tabs>
        <w:spacing w:before="0" w:beforeAutospacing="0" w:after="240"/>
        <w:ind w:left="1440" w:hanging="360"/>
        <w:rPr>
          <w:rFonts w:hint="default" w:ascii="Times New Roman" w:hAnsi="Times New Roman" w:cs="Times New Roman"/>
          <w:sz w:val="26"/>
          <w:szCs w:val="26"/>
        </w:rPr>
      </w:pPr>
      <w:r>
        <w:rPr>
          <w:rFonts w:hint="default" w:ascii="Times New Roman" w:hAnsi="Times New Roman" w:cs="Times New Roman"/>
          <w:sz w:val="26"/>
          <w:szCs w:val="26"/>
          <w:rtl w:val="0"/>
        </w:rPr>
        <w:t>Database: MySQL</w:t>
      </w:r>
    </w:p>
    <w:p w14:paraId="000003D7">
      <w:pPr>
        <w:tabs>
          <w:tab w:val="left" w:pos="700"/>
        </w:tabs>
        <w:spacing w:before="240" w:after="240"/>
        <w:ind w:left="1440" w:firstLine="0"/>
        <w:rPr>
          <w:rFonts w:hint="default" w:ascii="Times New Roman" w:hAnsi="Times New Roman" w:cs="Times New Roman"/>
          <w:sz w:val="28"/>
          <w:szCs w:val="28"/>
        </w:rPr>
      </w:pPr>
    </w:p>
    <w:p w14:paraId="000003D8">
      <w:pPr>
        <w:numPr>
          <w:ilvl w:val="0"/>
          <w:numId w:val="27"/>
        </w:numPr>
        <w:tabs>
          <w:tab w:val="left" w:pos="700"/>
        </w:tabs>
        <w:spacing w:before="240" w:after="0" w:afterAutospacing="0"/>
        <w:ind w:left="720" w:hanging="360"/>
        <w:jc w:val="left"/>
        <w:rPr>
          <w:rFonts w:hint="default" w:ascii="Times New Roman" w:hAnsi="Times New Roman" w:cs="Times New Roman"/>
          <w:sz w:val="26"/>
          <w:szCs w:val="26"/>
        </w:rPr>
      </w:pPr>
      <w:r>
        <w:rPr>
          <w:rFonts w:hint="default" w:ascii="Times New Roman" w:hAnsi="Times New Roman" w:cs="Times New Roman"/>
          <w:b/>
          <w:sz w:val="26"/>
          <w:szCs w:val="26"/>
          <w:rtl w:val="0"/>
        </w:rPr>
        <w:t>Module</w:t>
      </w:r>
      <w:r>
        <w:rPr>
          <w:rFonts w:hint="default" w:ascii="Times New Roman" w:hAnsi="Times New Roman" w:cs="Times New Roman"/>
          <w:b/>
          <w:sz w:val="26"/>
          <w:szCs w:val="26"/>
          <w:rtl w:val="0"/>
          <w:lang w:val="en-US"/>
        </w:rPr>
        <w:t xml:space="preserve"> </w:t>
      </w:r>
      <w:r>
        <w:rPr>
          <w:rFonts w:hint="default" w:ascii="Times New Roman" w:hAnsi="Times New Roman" w:cs="Times New Roman"/>
          <w:b/>
          <w:sz w:val="26"/>
          <w:szCs w:val="26"/>
          <w:rtl w:val="0"/>
        </w:rPr>
        <w:t>Development</w:t>
      </w:r>
      <w:r>
        <w:rPr>
          <w:rFonts w:hint="default" w:ascii="Times New Roman" w:hAnsi="Times New Roman" w:cs="Times New Roman"/>
          <w:sz w:val="26"/>
          <w:szCs w:val="26"/>
          <w:rtl w:val="0"/>
        </w:rPr>
        <w:t>:</w:t>
      </w:r>
      <w:r>
        <w:rPr>
          <w:rFonts w:hint="default" w:ascii="Times New Roman" w:hAnsi="Times New Roman" w:cs="Times New Roman"/>
          <w:sz w:val="26"/>
          <w:szCs w:val="26"/>
          <w:rtl w:val="0"/>
        </w:rPr>
        <w:br w:type="textWrapping"/>
      </w:r>
    </w:p>
    <w:p w14:paraId="000003D9">
      <w:pPr>
        <w:numPr>
          <w:ilvl w:val="1"/>
          <w:numId w:val="27"/>
        </w:numPr>
        <w:tabs>
          <w:tab w:val="left" w:pos="700"/>
        </w:tabs>
        <w:spacing w:before="0" w:beforeAutospacing="0" w:after="0" w:afterAutospacing="0"/>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Menu Management</w:t>
      </w:r>
      <w:r>
        <w:rPr>
          <w:rFonts w:hint="default" w:ascii="Times New Roman" w:hAnsi="Times New Roman" w:cs="Times New Roman"/>
          <w:sz w:val="26"/>
          <w:szCs w:val="26"/>
          <w:rtl w:val="0"/>
        </w:rPr>
        <w:t>: The admin can add, modify, and remove menu items.</w:t>
      </w:r>
      <w:r>
        <w:rPr>
          <w:rFonts w:hint="default" w:ascii="Times New Roman" w:hAnsi="Times New Roman" w:cs="Times New Roman"/>
          <w:sz w:val="26"/>
          <w:szCs w:val="26"/>
          <w:rtl w:val="0"/>
        </w:rPr>
        <w:br w:type="textWrapping"/>
      </w:r>
    </w:p>
    <w:p w14:paraId="000003DA">
      <w:pPr>
        <w:numPr>
          <w:ilvl w:val="1"/>
          <w:numId w:val="27"/>
        </w:numPr>
        <w:tabs>
          <w:tab w:val="left" w:pos="700"/>
        </w:tabs>
        <w:spacing w:before="0" w:beforeAutospacing="0" w:after="0" w:afterAutospacing="0"/>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Table Booking</w:t>
      </w:r>
      <w:r>
        <w:rPr>
          <w:rFonts w:hint="default" w:ascii="Times New Roman" w:hAnsi="Times New Roman" w:cs="Times New Roman"/>
          <w:sz w:val="26"/>
          <w:szCs w:val="26"/>
          <w:rtl w:val="0"/>
        </w:rPr>
        <w:t>: Through an interface, patrons may reserve tables.</w:t>
      </w:r>
      <w:r>
        <w:rPr>
          <w:rFonts w:hint="default" w:ascii="Times New Roman" w:hAnsi="Times New Roman" w:cs="Times New Roman"/>
          <w:sz w:val="26"/>
          <w:szCs w:val="26"/>
          <w:rtl w:val="0"/>
        </w:rPr>
        <w:br w:type="textWrapping"/>
      </w:r>
    </w:p>
    <w:p w14:paraId="000003DB">
      <w:pPr>
        <w:numPr>
          <w:ilvl w:val="1"/>
          <w:numId w:val="27"/>
        </w:numPr>
        <w:tabs>
          <w:tab w:val="left" w:pos="700"/>
        </w:tabs>
        <w:spacing w:before="0" w:beforeAutospacing="0" w:after="0" w:afterAutospacing="0"/>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Order Management</w:t>
      </w:r>
      <w:r>
        <w:rPr>
          <w:rFonts w:hint="default" w:ascii="Times New Roman" w:hAnsi="Times New Roman" w:cs="Times New Roman"/>
          <w:b/>
          <w:sz w:val="26"/>
          <w:szCs w:val="26"/>
          <w:rtl w:val="0"/>
          <w:lang w:val="en-US"/>
        </w:rPr>
        <w:t xml:space="preserve"> </w:t>
      </w:r>
      <w:r>
        <w:rPr>
          <w:rFonts w:hint="default" w:ascii="Times New Roman" w:hAnsi="Times New Roman" w:cs="Times New Roman"/>
          <w:sz w:val="26"/>
          <w:szCs w:val="26"/>
          <w:rtl w:val="0"/>
        </w:rPr>
        <w:t>:</w:t>
      </w:r>
      <w:r>
        <w:rPr>
          <w:rFonts w:hint="default" w:ascii="Times New Roman" w:hAnsi="Times New Roman" w:cs="Times New Roman"/>
          <w:sz w:val="26"/>
          <w:szCs w:val="26"/>
          <w:rtl w:val="0"/>
          <w:lang w:val="en-US"/>
        </w:rPr>
        <w:t xml:space="preserve"> </w:t>
      </w:r>
      <w:r>
        <w:rPr>
          <w:rFonts w:hint="default" w:ascii="Times New Roman" w:hAnsi="Times New Roman" w:eastAsia="Arial" w:cs="Times New Roman"/>
          <w:color w:val="172B4D"/>
          <w:sz w:val="26"/>
          <w:szCs w:val="26"/>
          <w:highlight w:val="white"/>
          <w:rtl w:val="0"/>
        </w:rPr>
        <w:t>Customers or servers put orders.</w:t>
      </w:r>
      <w:r>
        <w:rPr>
          <w:rFonts w:hint="default" w:ascii="Times New Roman" w:hAnsi="Times New Roman" w:cs="Times New Roman"/>
          <w:sz w:val="26"/>
          <w:szCs w:val="26"/>
          <w:rtl w:val="0"/>
        </w:rPr>
        <w:br w:type="textWrapping"/>
      </w:r>
    </w:p>
    <w:p w14:paraId="000003DC">
      <w:pPr>
        <w:numPr>
          <w:ilvl w:val="1"/>
          <w:numId w:val="27"/>
        </w:numPr>
        <w:tabs>
          <w:tab w:val="left" w:pos="700"/>
        </w:tabs>
        <w:spacing w:before="0" w:beforeAutospacing="0" w:after="0" w:afterAutospacing="0"/>
        <w:ind w:left="1440" w:hanging="360"/>
        <w:jc w:val="both"/>
        <w:rPr>
          <w:rFonts w:hint="default" w:ascii="Times New Roman" w:hAnsi="Times New Roman" w:cs="Times New Roman"/>
          <w:sz w:val="26"/>
          <w:szCs w:val="26"/>
        </w:rPr>
      </w:pPr>
      <w:r>
        <w:rPr>
          <w:rFonts w:hint="default" w:ascii="Times New Roman" w:hAnsi="Times New Roman" w:cs="Times New Roman"/>
          <w:b/>
          <w:sz w:val="26"/>
          <w:szCs w:val="26"/>
          <w:rtl w:val="0"/>
        </w:rPr>
        <w:t>Billing</w:t>
      </w:r>
      <w:r>
        <w:rPr>
          <w:rFonts w:hint="default" w:ascii="Times New Roman" w:hAnsi="Times New Roman" w:cs="Times New Roman"/>
          <w:sz w:val="26"/>
          <w:szCs w:val="26"/>
          <w:rtl w:val="0"/>
        </w:rPr>
        <w:t>: Invoices that are automatically created with discounts and taxes.</w:t>
      </w:r>
      <w:r>
        <w:rPr>
          <w:rFonts w:hint="default" w:ascii="Times New Roman" w:hAnsi="Times New Roman" w:cs="Times New Roman"/>
          <w:sz w:val="26"/>
          <w:szCs w:val="26"/>
          <w:rtl w:val="0"/>
        </w:rPr>
        <w:br w:type="textWrapping"/>
      </w:r>
    </w:p>
    <w:p w14:paraId="000003DD">
      <w:pPr>
        <w:numPr>
          <w:ilvl w:val="1"/>
          <w:numId w:val="27"/>
        </w:numPr>
        <w:tabs>
          <w:tab w:val="left" w:pos="700"/>
        </w:tabs>
        <w:spacing w:before="0" w:beforeAutospacing="0" w:after="0" w:afterAutospacing="0"/>
        <w:ind w:left="1440" w:hanging="360"/>
        <w:jc w:val="both"/>
        <w:rPr>
          <w:rFonts w:hint="default" w:ascii="Times New Roman" w:hAnsi="Times New Roman" w:cs="Times New Roman"/>
          <w:sz w:val="28"/>
          <w:szCs w:val="28"/>
        </w:rPr>
      </w:pPr>
      <w:r>
        <w:rPr>
          <w:rFonts w:hint="default" w:ascii="Times New Roman" w:hAnsi="Times New Roman" w:cs="Times New Roman"/>
          <w:b/>
          <w:sz w:val="26"/>
          <w:szCs w:val="26"/>
          <w:rtl w:val="0"/>
        </w:rPr>
        <w:t>Inventory</w:t>
      </w:r>
      <w:r>
        <w:rPr>
          <w:rFonts w:hint="default" w:ascii="Times New Roman" w:hAnsi="Times New Roman" w:cs="Times New Roman"/>
          <w:sz w:val="26"/>
          <w:szCs w:val="26"/>
          <w:rtl w:val="0"/>
        </w:rPr>
        <w:t>: Admin oversees stock updates and raw material management.</w:t>
      </w:r>
      <w:r>
        <w:rPr>
          <w:rFonts w:hint="default" w:ascii="Times New Roman" w:hAnsi="Times New Roman" w:cs="Times New Roman"/>
          <w:sz w:val="28"/>
          <w:szCs w:val="28"/>
          <w:rtl w:val="0"/>
        </w:rPr>
        <w:br w:type="textWrapping"/>
      </w:r>
    </w:p>
    <w:p w14:paraId="000003DE">
      <w:pPr>
        <w:numPr>
          <w:ilvl w:val="0"/>
          <w:numId w:val="27"/>
        </w:numPr>
        <w:tabs>
          <w:tab w:val="left" w:pos="700"/>
        </w:tabs>
        <w:spacing w:before="0" w:beforeAutospacing="0" w:after="240"/>
        <w:ind w:left="720" w:hanging="360"/>
        <w:rPr>
          <w:rFonts w:hint="default" w:ascii="Times New Roman" w:hAnsi="Times New Roman" w:cs="Times New Roman"/>
          <w:sz w:val="28"/>
          <w:szCs w:val="28"/>
        </w:rPr>
      </w:pPr>
      <w:r>
        <w:rPr>
          <w:rFonts w:hint="default" w:ascii="Times New Roman" w:hAnsi="Times New Roman" w:cs="Times New Roman"/>
          <w:b/>
          <w:sz w:val="28"/>
          <w:szCs w:val="28"/>
          <w:rtl w:val="0"/>
        </w:rPr>
        <w:t>Integration &amp; Deployment</w:t>
      </w:r>
      <w:r>
        <w:rPr>
          <w:rFonts w:hint="default" w:ascii="Times New Roman" w:hAnsi="Times New Roman" w:cs="Times New Roman"/>
          <w:sz w:val="28"/>
          <w:szCs w:val="28"/>
          <w:rtl w:val="0"/>
        </w:rPr>
        <w:t xml:space="preserve">: </w:t>
      </w:r>
      <w:r>
        <w:rPr>
          <w:rFonts w:hint="default" w:ascii="Times New Roman" w:hAnsi="Times New Roman" w:eastAsia="Arial" w:cs="Times New Roman"/>
          <w:sz w:val="24"/>
          <w:szCs w:val="24"/>
          <w:highlight w:val="white"/>
          <w:rtl w:val="0"/>
        </w:rPr>
        <w:t>The modules were hosted either locally or on a cloud server and were integrated.</w:t>
      </w:r>
      <w:r>
        <w:rPr>
          <w:rFonts w:hint="default" w:ascii="Times New Roman" w:hAnsi="Times New Roman" w:cs="Times New Roman"/>
          <w:sz w:val="24"/>
          <w:szCs w:val="24"/>
          <w:rtl w:val="0"/>
        </w:rPr>
        <w:t xml:space="preserve"> </w:t>
      </w:r>
    </w:p>
    <w:p w14:paraId="000003DF">
      <w:pPr>
        <w:tabs>
          <w:tab w:val="left" w:pos="700"/>
        </w:tabs>
        <w:spacing w:before="240" w:after="240"/>
        <w:rPr>
          <w:rFonts w:hint="default" w:ascii="Times New Roman" w:hAnsi="Times New Roman" w:cs="Times New Roman"/>
          <w:sz w:val="28"/>
          <w:szCs w:val="28"/>
        </w:rPr>
      </w:pPr>
    </w:p>
    <w:p w14:paraId="000003E0">
      <w:pPr>
        <w:tabs>
          <w:tab w:val="left" w:pos="700"/>
        </w:tabs>
        <w:spacing w:before="240" w:after="240"/>
        <w:rPr>
          <w:rFonts w:hint="default" w:ascii="Times New Roman" w:hAnsi="Times New Roman" w:cs="Times New Roman"/>
          <w:sz w:val="28"/>
          <w:szCs w:val="28"/>
        </w:rPr>
      </w:pPr>
    </w:p>
    <w:p w14:paraId="000003E1">
      <w:pPr>
        <w:tabs>
          <w:tab w:val="left" w:pos="700"/>
        </w:tabs>
        <w:spacing w:before="240" w:after="240"/>
        <w:rPr>
          <w:rFonts w:hint="default" w:ascii="Times New Roman" w:hAnsi="Times New Roman" w:cs="Times New Roman"/>
          <w:sz w:val="28"/>
          <w:szCs w:val="28"/>
        </w:rPr>
      </w:pPr>
    </w:p>
    <w:p w14:paraId="000003E2">
      <w:pPr>
        <w:tabs>
          <w:tab w:val="left" w:pos="700"/>
        </w:tabs>
        <w:spacing w:before="240" w:after="240"/>
        <w:rPr>
          <w:rFonts w:hint="default" w:ascii="Times New Roman" w:hAnsi="Times New Roman" w:cs="Times New Roman"/>
          <w:sz w:val="28"/>
          <w:szCs w:val="28"/>
        </w:rPr>
      </w:pPr>
    </w:p>
    <w:p w14:paraId="000003E3">
      <w:pPr>
        <w:tabs>
          <w:tab w:val="left" w:pos="700"/>
        </w:tabs>
        <w:spacing w:before="240" w:after="240"/>
        <w:rPr>
          <w:rFonts w:hint="default" w:ascii="Times New Roman" w:hAnsi="Times New Roman" w:cs="Times New Roman"/>
          <w:sz w:val="28"/>
          <w:szCs w:val="28"/>
        </w:rPr>
      </w:pPr>
    </w:p>
    <w:p w14:paraId="000003E4">
      <w:pPr>
        <w:tabs>
          <w:tab w:val="left" w:pos="700"/>
        </w:tabs>
        <w:spacing w:before="240" w:after="240"/>
        <w:rPr>
          <w:rFonts w:hint="default" w:ascii="Times New Roman" w:hAnsi="Times New Roman" w:cs="Times New Roman"/>
          <w:sz w:val="28"/>
          <w:szCs w:val="28"/>
        </w:rPr>
      </w:pPr>
    </w:p>
    <w:p w14:paraId="000003E5">
      <w:pPr>
        <w:tabs>
          <w:tab w:val="left" w:pos="700"/>
        </w:tabs>
        <w:rPr>
          <w:rFonts w:hint="default" w:ascii="Times New Roman" w:hAnsi="Times New Roman" w:cs="Times New Roman"/>
          <w:b/>
          <w:sz w:val="33"/>
          <w:szCs w:val="33"/>
        </w:rPr>
      </w:pPr>
      <w:r>
        <w:rPr>
          <w:rFonts w:hint="default" w:ascii="Times New Roman" w:hAnsi="Times New Roman" w:cs="Times New Roman"/>
          <w:b/>
          <w:sz w:val="33"/>
          <w:szCs w:val="33"/>
          <w:rtl w:val="0"/>
        </w:rPr>
        <w:t>4.2 Testing OR Verification Plan</w:t>
      </w:r>
    </w:p>
    <w:p w14:paraId="000003E6">
      <w:pPr>
        <w:tabs>
          <w:tab w:val="left" w:pos="700"/>
        </w:tabs>
        <w:jc w:val="both"/>
        <w:rPr>
          <w:rFonts w:hint="default" w:ascii="Times New Roman" w:hAnsi="Times New Roman" w:cs="Times New Roman"/>
          <w:sz w:val="26"/>
          <w:szCs w:val="26"/>
        </w:rPr>
      </w:pPr>
      <w:r>
        <w:rPr>
          <w:rFonts w:hint="default" w:ascii="Times New Roman" w:hAnsi="Times New Roman" w:cs="Times New Roman"/>
          <w:sz w:val="26"/>
          <w:szCs w:val="26"/>
          <w:rtl w:val="0"/>
        </w:rPr>
        <w:t>Each module was tested using functional test cases to ensure correctness and stability</w:t>
      </w:r>
      <w:r>
        <w:rPr>
          <w:rFonts w:hint="default" w:ascii="Times New Roman" w:hAnsi="Times New Roman" w:cs="Times New Roman"/>
          <w:sz w:val="26"/>
          <w:szCs w:val="26"/>
          <w:rtl w:val="0"/>
        </w:rPr>
        <w:t>.</w:t>
      </w:r>
    </w:p>
    <w:p w14:paraId="000003E7">
      <w:pPr>
        <w:tabs>
          <w:tab w:val="left" w:pos="700"/>
        </w:tabs>
        <w:rPr>
          <w:rFonts w:hint="default" w:ascii="Times New Roman" w:hAnsi="Times New Roman" w:cs="Times New Roman"/>
          <w:sz w:val="33"/>
          <w:szCs w:val="33"/>
        </w:rPr>
      </w:pPr>
    </w:p>
    <w:tbl>
      <w:tblPr>
        <w:tblStyle w:val="17"/>
        <w:tblW w:w="970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80"/>
        <w:gridCol w:w="2120"/>
        <w:gridCol w:w="1970"/>
        <w:gridCol w:w="2313"/>
        <w:gridCol w:w="2525"/>
      </w:tblGrid>
      <w:tr w14:paraId="3367C3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9" w:hRule="atLeast"/>
        </w:trPr>
        <w:tc>
          <w:tcPr>
            <w:tcBorders>
              <w:top w:val="single" w:color="000000" w:sz="8" w:space="0"/>
              <w:left w:val="single" w:color="000000" w:sz="8" w:space="0"/>
              <w:right w:val="single" w:color="000000" w:sz="8" w:space="0"/>
            </w:tcBorders>
          </w:tcPr>
          <w:p w14:paraId="000003E8">
            <w:pPr>
              <w:ind w:left="12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Test</w:t>
            </w:r>
          </w:p>
        </w:tc>
        <w:tc>
          <w:tcPr>
            <w:tcBorders>
              <w:top w:val="single" w:color="000000" w:sz="8" w:space="0"/>
              <w:right w:val="single" w:color="000000" w:sz="8" w:space="0"/>
            </w:tcBorders>
          </w:tcPr>
          <w:p w14:paraId="000003E9">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Test Case Title</w:t>
            </w:r>
          </w:p>
        </w:tc>
        <w:tc>
          <w:tcPr>
            <w:tcBorders>
              <w:top w:val="single" w:color="000000" w:sz="8" w:space="0"/>
              <w:right w:val="single" w:color="000000" w:sz="8" w:space="0"/>
            </w:tcBorders>
          </w:tcPr>
          <w:p w14:paraId="000003EA">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Test Condition</w:t>
            </w:r>
          </w:p>
        </w:tc>
        <w:tc>
          <w:tcPr>
            <w:tcBorders>
              <w:top w:val="single" w:color="000000" w:sz="8" w:space="0"/>
              <w:right w:val="single" w:color="000000" w:sz="8" w:space="0"/>
            </w:tcBorders>
          </w:tcPr>
          <w:p w14:paraId="000003EB">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System Behavior</w:t>
            </w:r>
          </w:p>
        </w:tc>
        <w:tc>
          <w:tcPr>
            <w:tcBorders>
              <w:top w:val="single" w:color="000000" w:sz="8" w:space="0"/>
              <w:right w:val="single" w:color="000000" w:sz="8" w:space="0"/>
            </w:tcBorders>
          </w:tcPr>
          <w:p w14:paraId="000003EC">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Expected Result</w:t>
            </w:r>
          </w:p>
        </w:tc>
      </w:tr>
      <w:tr w14:paraId="1DF8B6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85" w:hRule="atLeast"/>
        </w:trPr>
        <w:tc>
          <w:tcPr>
            <w:tcBorders>
              <w:left w:val="single" w:color="000000" w:sz="8" w:space="0"/>
              <w:right w:val="single" w:color="000000" w:sz="8" w:space="0"/>
            </w:tcBorders>
          </w:tcPr>
          <w:p w14:paraId="000003ED">
            <w:pPr>
              <w:ind w:left="12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ID</w:t>
            </w:r>
          </w:p>
        </w:tc>
        <w:tc>
          <w:tcPr>
            <w:tcBorders>
              <w:right w:val="single" w:color="000000" w:sz="8" w:space="0"/>
            </w:tcBorders>
          </w:tcPr>
          <w:p w14:paraId="000003EE">
            <w:pPr>
              <w:rPr>
                <w:rFonts w:hint="default" w:ascii="Times New Roman" w:hAnsi="Times New Roman" w:cs="Times New Roman"/>
                <w:sz w:val="24"/>
                <w:szCs w:val="24"/>
                <w:vertAlign w:val="baseline"/>
              </w:rPr>
            </w:pPr>
          </w:p>
        </w:tc>
        <w:tc>
          <w:tcPr>
            <w:tcBorders>
              <w:right w:val="single" w:color="000000" w:sz="8" w:space="0"/>
            </w:tcBorders>
          </w:tcPr>
          <w:p w14:paraId="000003EF">
            <w:pPr>
              <w:rPr>
                <w:rFonts w:hint="default" w:ascii="Times New Roman" w:hAnsi="Times New Roman" w:cs="Times New Roman"/>
                <w:sz w:val="24"/>
                <w:szCs w:val="24"/>
                <w:vertAlign w:val="baseline"/>
              </w:rPr>
            </w:pPr>
          </w:p>
        </w:tc>
        <w:tc>
          <w:tcPr>
            <w:tcBorders>
              <w:right w:val="single" w:color="000000" w:sz="8" w:space="0"/>
            </w:tcBorders>
          </w:tcPr>
          <w:p w14:paraId="000003F0">
            <w:pPr>
              <w:rPr>
                <w:rFonts w:hint="default" w:ascii="Times New Roman" w:hAnsi="Times New Roman" w:cs="Times New Roman"/>
                <w:sz w:val="24"/>
                <w:szCs w:val="24"/>
                <w:vertAlign w:val="baseline"/>
              </w:rPr>
            </w:pPr>
          </w:p>
        </w:tc>
        <w:tc>
          <w:tcPr>
            <w:tcBorders>
              <w:right w:val="single" w:color="000000" w:sz="8" w:space="0"/>
            </w:tcBorders>
          </w:tcPr>
          <w:p w14:paraId="000003F1">
            <w:pPr>
              <w:rPr>
                <w:rFonts w:hint="default" w:ascii="Times New Roman" w:hAnsi="Times New Roman" w:cs="Times New Roman"/>
                <w:sz w:val="24"/>
                <w:szCs w:val="24"/>
                <w:vertAlign w:val="baseline"/>
              </w:rPr>
            </w:pPr>
          </w:p>
        </w:tc>
      </w:tr>
      <w:tr w14:paraId="7F28E2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 w:hRule="atLeast"/>
        </w:trPr>
        <w:tc>
          <w:tcPr>
            <w:tcBorders>
              <w:left w:val="single" w:color="000000" w:sz="8" w:space="0"/>
              <w:bottom w:val="single" w:color="000000" w:sz="8" w:space="0"/>
              <w:right w:val="single" w:color="000000" w:sz="8" w:space="0"/>
            </w:tcBorders>
          </w:tcPr>
          <w:p w14:paraId="000003F2">
            <w:pPr>
              <w:rPr>
                <w:rFonts w:hint="default" w:ascii="Times New Roman" w:hAnsi="Times New Roman" w:cs="Times New Roman"/>
                <w:sz w:val="2"/>
                <w:szCs w:val="2"/>
                <w:vertAlign w:val="baseline"/>
              </w:rPr>
            </w:pPr>
          </w:p>
        </w:tc>
        <w:tc>
          <w:tcPr>
            <w:tcBorders>
              <w:bottom w:val="single" w:color="000000" w:sz="8" w:space="0"/>
              <w:right w:val="single" w:color="000000" w:sz="8" w:space="0"/>
            </w:tcBorders>
          </w:tcPr>
          <w:p w14:paraId="000003F3">
            <w:pPr>
              <w:rPr>
                <w:rFonts w:hint="default" w:ascii="Times New Roman" w:hAnsi="Times New Roman" w:cs="Times New Roman"/>
                <w:sz w:val="2"/>
                <w:szCs w:val="2"/>
                <w:vertAlign w:val="baseline"/>
              </w:rPr>
            </w:pPr>
          </w:p>
        </w:tc>
        <w:tc>
          <w:tcPr>
            <w:tcBorders>
              <w:bottom w:val="single" w:color="000000" w:sz="8" w:space="0"/>
              <w:right w:val="single" w:color="000000" w:sz="8" w:space="0"/>
            </w:tcBorders>
          </w:tcPr>
          <w:p w14:paraId="000003F4">
            <w:pPr>
              <w:rPr>
                <w:rFonts w:hint="default" w:ascii="Times New Roman" w:hAnsi="Times New Roman" w:cs="Times New Roman"/>
                <w:sz w:val="2"/>
                <w:szCs w:val="2"/>
                <w:vertAlign w:val="baseline"/>
              </w:rPr>
            </w:pPr>
          </w:p>
        </w:tc>
        <w:tc>
          <w:tcPr>
            <w:tcBorders>
              <w:bottom w:val="single" w:color="000000" w:sz="8" w:space="0"/>
              <w:right w:val="single" w:color="000000" w:sz="8" w:space="0"/>
            </w:tcBorders>
          </w:tcPr>
          <w:p w14:paraId="000003F5">
            <w:pPr>
              <w:rPr>
                <w:rFonts w:hint="default" w:ascii="Times New Roman" w:hAnsi="Times New Roman" w:cs="Times New Roman"/>
                <w:sz w:val="2"/>
                <w:szCs w:val="2"/>
                <w:vertAlign w:val="baseline"/>
              </w:rPr>
            </w:pPr>
          </w:p>
        </w:tc>
        <w:tc>
          <w:tcPr>
            <w:tcBorders>
              <w:bottom w:val="single" w:color="000000" w:sz="8" w:space="0"/>
              <w:right w:val="single" w:color="000000" w:sz="8" w:space="0"/>
            </w:tcBorders>
          </w:tcPr>
          <w:p w14:paraId="000003F6">
            <w:pPr>
              <w:rPr>
                <w:rFonts w:hint="default" w:ascii="Times New Roman" w:hAnsi="Times New Roman" w:cs="Times New Roman"/>
                <w:sz w:val="2"/>
                <w:szCs w:val="2"/>
                <w:vertAlign w:val="baseline"/>
              </w:rPr>
            </w:pPr>
          </w:p>
        </w:tc>
      </w:tr>
      <w:tr w14:paraId="5B4980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Borders>
              <w:left w:val="single" w:color="000000" w:sz="8" w:space="0"/>
              <w:right w:val="single" w:color="000000" w:sz="8" w:space="0"/>
            </w:tcBorders>
          </w:tcPr>
          <w:p w14:paraId="000003F7">
            <w:pPr>
              <w:ind w:left="12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T01</w:t>
            </w:r>
          </w:p>
        </w:tc>
        <w:tc>
          <w:tcPr>
            <w:tcBorders>
              <w:right w:val="single" w:color="000000" w:sz="8" w:space="0"/>
            </w:tcBorders>
          </w:tcPr>
          <w:p w14:paraId="000003F8">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Add Menu Item</w:t>
            </w:r>
          </w:p>
        </w:tc>
        <w:tc>
          <w:tcPr>
            <w:tcBorders>
              <w:right w:val="single" w:color="000000" w:sz="8" w:space="0"/>
            </w:tcBorders>
          </w:tcPr>
          <w:p w14:paraId="000003F9">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Admin adds a new food item</w:t>
            </w:r>
          </w:p>
        </w:tc>
        <w:tc>
          <w:tcPr>
            <w:tcBorders>
              <w:right w:val="single" w:color="000000" w:sz="8" w:space="0"/>
            </w:tcBorders>
          </w:tcPr>
          <w:p w14:paraId="000003FA">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Menu item is stored in the database</w:t>
            </w:r>
          </w:p>
        </w:tc>
        <w:tc>
          <w:tcPr>
            <w:tcBorders>
              <w:right w:val="single" w:color="000000" w:sz="8" w:space="0"/>
            </w:tcBorders>
          </w:tcPr>
          <w:p w14:paraId="000003FB">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Menu appears in the user menu list</w:t>
            </w:r>
          </w:p>
        </w:tc>
      </w:tr>
      <w:tr w14:paraId="0E372AF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 w:hRule="atLeast"/>
        </w:trPr>
        <w:tc>
          <w:tcPr>
            <w:tcBorders>
              <w:left w:val="single" w:color="000000" w:sz="8" w:space="0"/>
              <w:bottom w:val="single" w:color="000000" w:sz="8" w:space="0"/>
              <w:right w:val="single" w:color="000000" w:sz="8" w:space="0"/>
            </w:tcBorders>
          </w:tcPr>
          <w:p w14:paraId="000003FC">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3FD">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3FE">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3FF">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00">
            <w:pPr>
              <w:rPr>
                <w:rFonts w:hint="default" w:ascii="Times New Roman" w:hAnsi="Times New Roman" w:cs="Times New Roman"/>
                <w:sz w:val="3"/>
                <w:szCs w:val="3"/>
                <w:vertAlign w:val="baseline"/>
              </w:rPr>
            </w:pPr>
          </w:p>
        </w:tc>
      </w:tr>
      <w:tr w14:paraId="102A17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Borders>
              <w:left w:val="single" w:color="000000" w:sz="8" w:space="0"/>
              <w:right w:val="single" w:color="000000" w:sz="8" w:space="0"/>
            </w:tcBorders>
          </w:tcPr>
          <w:p w14:paraId="00000401">
            <w:pPr>
              <w:ind w:left="12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T02</w:t>
            </w:r>
          </w:p>
        </w:tc>
        <w:tc>
          <w:tcPr>
            <w:tcBorders>
              <w:right w:val="single" w:color="000000" w:sz="8" w:space="0"/>
            </w:tcBorders>
          </w:tcPr>
          <w:p w14:paraId="00000402">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Table Booking</w:t>
            </w:r>
          </w:p>
        </w:tc>
        <w:tc>
          <w:tcPr>
            <w:tcBorders>
              <w:right w:val="single" w:color="000000" w:sz="8" w:space="0"/>
            </w:tcBorders>
          </w:tcPr>
          <w:p w14:paraId="00000403">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User selects date and time slot</w:t>
            </w:r>
          </w:p>
        </w:tc>
        <w:tc>
          <w:tcPr>
            <w:tcBorders>
              <w:right w:val="single" w:color="000000" w:sz="8" w:space="0"/>
            </w:tcBorders>
          </w:tcPr>
          <w:p w14:paraId="00000404">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System checks for availability</w:t>
            </w:r>
          </w:p>
        </w:tc>
        <w:tc>
          <w:tcPr>
            <w:tcBorders>
              <w:right w:val="single" w:color="000000" w:sz="8" w:space="0"/>
            </w:tcBorders>
          </w:tcPr>
          <w:p w14:paraId="00000405">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Booking confirmation message shown</w:t>
            </w:r>
          </w:p>
        </w:tc>
      </w:tr>
      <w:tr w14:paraId="6279F4A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 w:hRule="atLeast"/>
        </w:trPr>
        <w:tc>
          <w:tcPr>
            <w:tcBorders>
              <w:left w:val="single" w:color="000000" w:sz="8" w:space="0"/>
              <w:bottom w:val="single" w:color="000000" w:sz="8" w:space="0"/>
              <w:right w:val="single" w:color="000000" w:sz="8" w:space="0"/>
            </w:tcBorders>
          </w:tcPr>
          <w:p w14:paraId="00000406">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07">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08">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09">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0A">
            <w:pPr>
              <w:rPr>
                <w:rFonts w:hint="default" w:ascii="Times New Roman" w:hAnsi="Times New Roman" w:cs="Times New Roman"/>
                <w:sz w:val="3"/>
                <w:szCs w:val="3"/>
                <w:vertAlign w:val="baseline"/>
              </w:rPr>
            </w:pPr>
          </w:p>
        </w:tc>
      </w:tr>
      <w:tr w14:paraId="6EDF9C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Borders>
              <w:left w:val="single" w:color="000000" w:sz="8" w:space="0"/>
              <w:right w:val="single" w:color="000000" w:sz="8" w:space="0"/>
            </w:tcBorders>
          </w:tcPr>
          <w:p w14:paraId="0000040B">
            <w:pPr>
              <w:ind w:left="12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T03</w:t>
            </w:r>
          </w:p>
        </w:tc>
        <w:tc>
          <w:tcPr>
            <w:tcBorders>
              <w:right w:val="single" w:color="000000" w:sz="8" w:space="0"/>
            </w:tcBorders>
          </w:tcPr>
          <w:p w14:paraId="0000040C">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Generate Bill</w:t>
            </w:r>
          </w:p>
        </w:tc>
        <w:tc>
          <w:tcPr>
            <w:tcBorders>
              <w:right w:val="single" w:color="000000" w:sz="8" w:space="0"/>
            </w:tcBorders>
          </w:tcPr>
          <w:p w14:paraId="0000040D">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User Completes order</w:t>
            </w:r>
          </w:p>
        </w:tc>
        <w:tc>
          <w:tcPr>
            <w:tcBorders>
              <w:right w:val="single" w:color="000000" w:sz="8" w:space="0"/>
            </w:tcBorders>
          </w:tcPr>
          <w:p w14:paraId="0000040E">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Total amount is calculated with tax</w:t>
            </w:r>
          </w:p>
        </w:tc>
        <w:tc>
          <w:tcPr>
            <w:tcBorders>
              <w:right w:val="single" w:color="000000" w:sz="8" w:space="0"/>
            </w:tcBorders>
          </w:tcPr>
          <w:p w14:paraId="0000040F">
            <w:pPr>
              <w:ind w:left="100" w:firstLine="0"/>
              <w:rPr>
                <w:rFonts w:hint="default" w:ascii="Times New Roman" w:hAnsi="Times New Roman" w:cs="Times New Roman"/>
                <w:sz w:val="27"/>
                <w:szCs w:val="27"/>
                <w:vertAlign w:val="baseline"/>
              </w:rPr>
            </w:pPr>
            <w:r>
              <w:rPr>
                <w:rFonts w:hint="default" w:ascii="Times New Roman" w:hAnsi="Times New Roman" w:cs="Times New Roman"/>
                <w:sz w:val="27"/>
                <w:szCs w:val="27"/>
                <w:vertAlign w:val="baseline"/>
                <w:rtl w:val="0"/>
              </w:rPr>
              <w:t>Printable bill is generated</w:t>
            </w:r>
          </w:p>
        </w:tc>
      </w:tr>
      <w:tr w14:paraId="656FE7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 w:hRule="atLeast"/>
        </w:trPr>
        <w:tc>
          <w:tcPr>
            <w:tcBorders>
              <w:left w:val="single" w:color="000000" w:sz="8" w:space="0"/>
              <w:bottom w:val="single" w:color="000000" w:sz="8" w:space="0"/>
              <w:right w:val="single" w:color="000000" w:sz="8" w:space="0"/>
            </w:tcBorders>
          </w:tcPr>
          <w:p w14:paraId="00000410">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11">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12">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13">
            <w:pPr>
              <w:rPr>
                <w:rFonts w:hint="default" w:ascii="Times New Roman" w:hAnsi="Times New Roman" w:cs="Times New Roman"/>
                <w:sz w:val="3"/>
                <w:szCs w:val="3"/>
                <w:vertAlign w:val="baseline"/>
              </w:rPr>
            </w:pPr>
          </w:p>
        </w:tc>
        <w:tc>
          <w:tcPr>
            <w:tcBorders>
              <w:bottom w:val="single" w:color="000000" w:sz="8" w:space="0"/>
              <w:right w:val="single" w:color="000000" w:sz="8" w:space="0"/>
            </w:tcBorders>
          </w:tcPr>
          <w:p w14:paraId="00000414">
            <w:pPr>
              <w:rPr>
                <w:rFonts w:hint="default" w:ascii="Times New Roman" w:hAnsi="Times New Roman" w:cs="Times New Roman"/>
                <w:sz w:val="3"/>
                <w:szCs w:val="3"/>
                <w:vertAlign w:val="baseline"/>
              </w:rPr>
            </w:pPr>
          </w:p>
        </w:tc>
      </w:tr>
    </w:tbl>
    <w:p w14:paraId="00000415">
      <w:pPr>
        <w:tabs>
          <w:tab w:val="left" w:pos="700"/>
        </w:tabs>
        <w:rPr>
          <w:rFonts w:hint="default" w:ascii="Times New Roman" w:hAnsi="Times New Roman" w:cs="Times New Roman"/>
          <w:sz w:val="33"/>
          <w:szCs w:val="33"/>
        </w:rPr>
      </w:pPr>
    </w:p>
    <w:p w14:paraId="00000416">
      <w:pPr>
        <w:tabs>
          <w:tab w:val="left" w:pos="700"/>
        </w:tabs>
        <w:rPr>
          <w:rFonts w:hint="default" w:ascii="Times New Roman" w:hAnsi="Times New Roman" w:cs="Times New Roman"/>
          <w:sz w:val="33"/>
          <w:szCs w:val="33"/>
        </w:rPr>
      </w:pPr>
      <w:r>
        <w:rPr>
          <w:rFonts w:hint="default" w:ascii="Times New Roman" w:hAnsi="Times New Roman" w:cs="Times New Roman"/>
          <w:sz w:val="33"/>
          <w:szCs w:val="33"/>
          <w:rtl w:val="0"/>
        </w:rPr>
        <w:t xml:space="preserve">4.3 Result Analysis OR Screenshots </w:t>
      </w:r>
    </w:p>
    <w:p w14:paraId="00000417">
      <w:pPr>
        <w:tabs>
          <w:tab w:val="left" w:pos="700"/>
        </w:tabs>
        <w:rPr>
          <w:rFonts w:hint="default" w:ascii="Times New Roman" w:hAnsi="Times New Roman" w:cs="Times New Roman"/>
          <w:sz w:val="33"/>
          <w:szCs w:val="33"/>
        </w:rPr>
      </w:pPr>
    </w:p>
    <w:p w14:paraId="00000418">
      <w:pPr>
        <w:tabs>
          <w:tab w:val="left" w:pos="700"/>
        </w:tabs>
        <w:rPr>
          <w:rFonts w:hint="default" w:ascii="Times New Roman" w:hAnsi="Times New Roman" w:eastAsia="Times New Roman" w:cs="Times New Roman"/>
          <w:sz w:val="26"/>
          <w:szCs w:val="26"/>
          <w:vertAlign w:val="baseline"/>
        </w:rPr>
      </w:pPr>
    </w:p>
    <w:p w14:paraId="00000419">
      <w:pPr>
        <w:numPr>
          <w:ilvl w:val="0"/>
          <w:numId w:val="28"/>
        </w:numPr>
        <w:tabs>
          <w:tab w:val="left" w:pos="700"/>
        </w:tabs>
        <w:spacing w:before="240" w:after="24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Home Page</w:t>
      </w:r>
      <w:r>
        <w:rPr>
          <w:rFonts w:hint="default" w:ascii="Times New Roman" w:hAnsi="Times New Roman" w:eastAsia="Times New Roman" w:cs="Times New Roman"/>
          <w:sz w:val="26"/>
          <w:szCs w:val="26"/>
          <w:rtl w:val="0"/>
        </w:rPr>
        <w:t>: Displays featured dishes and navigation.</w:t>
      </w:r>
    </w:p>
    <w:p w14:paraId="0000041A">
      <w:pPr>
        <w:tabs>
          <w:tab w:val="left" w:pos="700"/>
        </w:tabs>
        <w:spacing w:before="240" w:after="240"/>
        <w:ind w:left="360" w:firstLine="0"/>
        <w:jc w:val="left"/>
        <w:rPr>
          <w:rFonts w:hint="default" w:ascii="Times New Roman" w:hAnsi="Times New Roman" w:eastAsia="Times New Roman" w:cs="Times New Roman"/>
          <w:sz w:val="26"/>
          <w:szCs w:val="26"/>
        </w:rPr>
      </w:pPr>
    </w:p>
    <w:p w14:paraId="0000041B">
      <w:pPr>
        <w:tabs>
          <w:tab w:val="left" w:pos="700"/>
        </w:tabs>
        <w:spacing w:before="240" w:after="240"/>
        <w:ind w:left="36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77485" cy="2531745"/>
            <wp:effectExtent l="0" t="0" r="0" b="0"/>
            <wp:docPr id="72" name="image52.png"/>
            <wp:cNvGraphicFramePr/>
            <a:graphic xmlns:a="http://schemas.openxmlformats.org/drawingml/2006/main">
              <a:graphicData uri="http://schemas.openxmlformats.org/drawingml/2006/picture">
                <pic:pic xmlns:pic="http://schemas.openxmlformats.org/drawingml/2006/picture">
                  <pic:nvPicPr>
                    <pic:cNvPr id="72" name="image52.png"/>
                    <pic:cNvPicPr preferRelativeResize="0"/>
                  </pic:nvPicPr>
                  <pic:blipFill>
                    <a:blip r:embed="rId16"/>
                    <a:srcRect/>
                    <a:stretch>
                      <a:fillRect/>
                    </a:stretch>
                  </pic:blipFill>
                  <pic:spPr>
                    <a:xfrm>
                      <a:off x="0" y="0"/>
                      <a:ext cx="5277485" cy="2531745"/>
                    </a:xfrm>
                    <a:prstGeom prst="rect">
                      <a:avLst/>
                    </a:prstGeom>
                  </pic:spPr>
                </pic:pic>
              </a:graphicData>
            </a:graphic>
          </wp:inline>
        </w:drawing>
      </w:r>
    </w:p>
    <w:p w14:paraId="0000041C">
      <w:pPr>
        <w:tabs>
          <w:tab w:val="left" w:pos="700"/>
        </w:tabs>
        <w:spacing w:before="240" w:after="240"/>
        <w:ind w:left="720"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Figure : 4.3.1 Home Page</w:t>
      </w:r>
    </w:p>
    <w:p w14:paraId="00000420">
      <w:pPr>
        <w:tabs>
          <w:tab w:val="left" w:pos="700"/>
        </w:tabs>
        <w:spacing w:before="240" w:after="240"/>
        <w:jc w:val="both"/>
        <w:rPr>
          <w:rFonts w:hint="default" w:ascii="Times New Roman" w:hAnsi="Times New Roman" w:cs="Times New Roman"/>
          <w:sz w:val="28"/>
          <w:szCs w:val="28"/>
        </w:rPr>
      </w:pPr>
    </w:p>
    <w:p w14:paraId="00000421">
      <w:pPr>
        <w:tabs>
          <w:tab w:val="left" w:pos="700"/>
        </w:tabs>
        <w:spacing w:before="240" w:after="240"/>
        <w:ind w:left="720" w:firstLine="0"/>
        <w:jc w:val="center"/>
        <w:rPr>
          <w:rFonts w:hint="default" w:ascii="Times New Roman" w:hAnsi="Times New Roman" w:eastAsia="Times New Roman" w:cs="Times New Roman"/>
          <w:sz w:val="28"/>
          <w:szCs w:val="28"/>
        </w:rPr>
      </w:pPr>
    </w:p>
    <w:p w14:paraId="00000422">
      <w:pPr>
        <w:tabs>
          <w:tab w:val="left" w:pos="700"/>
        </w:tabs>
        <w:spacing w:before="240" w:after="240"/>
        <w:ind w:left="720" w:firstLine="0"/>
        <w:jc w:val="center"/>
        <w:rPr>
          <w:rFonts w:hint="default" w:ascii="Times New Roman" w:hAnsi="Times New Roman" w:eastAsia="Times New Roman" w:cs="Times New Roman"/>
          <w:sz w:val="28"/>
          <w:szCs w:val="28"/>
        </w:rPr>
      </w:pPr>
    </w:p>
    <w:p w14:paraId="65796F8F">
      <w:pPr>
        <w:tabs>
          <w:tab w:val="left" w:pos="700"/>
        </w:tabs>
        <w:spacing w:before="240" w:after="240"/>
        <w:ind w:left="720" w:firstLine="0"/>
        <w:jc w:val="center"/>
        <w:rPr>
          <w:rFonts w:hint="default" w:ascii="Times New Roman" w:hAnsi="Times New Roman" w:eastAsia="Times New Roman" w:cs="Times New Roman"/>
          <w:sz w:val="28"/>
          <w:szCs w:val="28"/>
        </w:rPr>
      </w:pPr>
    </w:p>
    <w:p w14:paraId="00000423">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29" name="Straight Arrow Connector 2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7lq9W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24">
      <w:pPr>
        <w:rPr>
          <w:rFonts w:hint="default" w:ascii="Times New Roman" w:hAnsi="Times New Roman" w:eastAsia="Times New Roman" w:cs="Times New Roman"/>
          <w:i/>
          <w:sz w:val="23"/>
          <w:szCs w:val="23"/>
          <w:vertAlign w:val="baseline"/>
          <w:rtl w:val="0"/>
        </w:rPr>
      </w:pPr>
      <w:r>
        <w:rPr>
          <w:rFonts w:hint="default" w:ascii="Times New Roman" w:hAnsi="Times New Roman" w:eastAsia="Times New Roman" w:cs="Times New Roman"/>
          <w:i/>
          <w:sz w:val="23"/>
          <w:szCs w:val="23"/>
          <w:vertAlign w:val="baseline"/>
          <w:rtl w:val="0"/>
        </w:rPr>
        <w:t>School of Computer Engineering, KIIT, BBSR</w:t>
      </w:r>
    </w:p>
    <w:p w14:paraId="5085743B">
      <w:pPr>
        <w:rPr>
          <w:rFonts w:hint="default" w:ascii="Times New Roman" w:hAnsi="Times New Roman" w:eastAsia="Times New Roman" w:cs="Times New Roman"/>
          <w:i/>
          <w:sz w:val="23"/>
          <w:szCs w:val="23"/>
          <w:vertAlign w:val="baseline"/>
          <w:rtl w:val="0"/>
        </w:rPr>
      </w:pPr>
    </w:p>
    <w:p w14:paraId="74EB21B8">
      <w:pPr>
        <w:rPr>
          <w:rFonts w:hint="default" w:ascii="Times New Roman" w:hAnsi="Times New Roman" w:eastAsia="Times New Roman" w:cs="Times New Roman"/>
          <w:i/>
          <w:sz w:val="23"/>
          <w:szCs w:val="23"/>
          <w:vertAlign w:val="baseline"/>
          <w:rtl w:val="0"/>
        </w:rPr>
      </w:pPr>
    </w:p>
    <w:p w14:paraId="0E16E6AD">
      <w:pPr>
        <w:rPr>
          <w:rFonts w:hint="default" w:ascii="Times New Roman" w:hAnsi="Times New Roman" w:eastAsia="Times New Roman" w:cs="Times New Roman"/>
          <w:i/>
          <w:sz w:val="23"/>
          <w:szCs w:val="23"/>
          <w:vertAlign w:val="baseline"/>
          <w:rtl w:val="0"/>
        </w:rPr>
      </w:pPr>
    </w:p>
    <w:p w14:paraId="608923DC">
      <w:pPr>
        <w:rPr>
          <w:rFonts w:hint="default" w:ascii="Times New Roman" w:hAnsi="Times New Roman" w:eastAsia="Times New Roman" w:cs="Times New Roman"/>
          <w:i/>
          <w:sz w:val="23"/>
          <w:szCs w:val="23"/>
          <w:vertAlign w:val="baseline"/>
          <w:rtl w:val="0"/>
        </w:rPr>
      </w:pPr>
    </w:p>
    <w:p w14:paraId="14849014">
      <w:pPr>
        <w:rPr>
          <w:rFonts w:hint="default" w:ascii="Times New Roman" w:hAnsi="Times New Roman" w:eastAsia="Times New Roman" w:cs="Times New Roman"/>
          <w:i/>
          <w:sz w:val="23"/>
          <w:szCs w:val="23"/>
          <w:vertAlign w:val="baseline"/>
          <w:rtl w:val="0"/>
        </w:rPr>
      </w:pPr>
    </w:p>
    <w:p w14:paraId="00000425">
      <w:pPr>
        <w:ind w:right="20"/>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sz w:val="27"/>
          <w:szCs w:val="27"/>
          <w:rtl w:val="0"/>
        </w:rPr>
        <w:t>FoodMandu – Restaurant Management System</w:t>
      </w:r>
    </w:p>
    <w:p w14:paraId="00000426">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8" name="Straight Arrow Connector 28"/>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T//D6kw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E//w+pMAgAA0A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427">
      <w:pPr>
        <w:numPr>
          <w:ilvl w:val="0"/>
          <w:numId w:val="28"/>
        </w:numPr>
        <w:tabs>
          <w:tab w:val="left" w:pos="700"/>
        </w:tabs>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Admin Dashboard</w:t>
      </w:r>
      <w:r>
        <w:rPr>
          <w:rFonts w:hint="default" w:ascii="Times New Roman" w:hAnsi="Times New Roman" w:eastAsia="Times New Roman" w:cs="Times New Roman"/>
          <w:sz w:val="26"/>
          <w:szCs w:val="26"/>
          <w:rtl w:val="0"/>
        </w:rPr>
        <w:t>: Menu, inventory, and booking management tools.</w:t>
      </w:r>
    </w:p>
    <w:p w14:paraId="00000428">
      <w:pPr>
        <w:tabs>
          <w:tab w:val="left" w:pos="700"/>
        </w:tabs>
        <w:spacing w:before="240" w:after="240"/>
        <w:ind w:left="0" w:firstLine="0"/>
        <w:rPr>
          <w:rFonts w:hint="default" w:ascii="Times New Roman" w:hAnsi="Times New Roman" w:eastAsia="Times New Roman" w:cs="Times New Roman"/>
          <w:sz w:val="26"/>
          <w:szCs w:val="26"/>
        </w:rPr>
      </w:pPr>
      <w:r>
        <w:rPr>
          <w:rFonts w:hint="default" w:ascii="Times New Roman" w:hAnsi="Times New Roman" w:cs="Times New Roman"/>
          <w:sz w:val="26"/>
          <w:szCs w:val="26"/>
        </w:rPr>
        <w:drawing>
          <wp:inline distT="114300" distB="114300" distL="114300" distR="114300">
            <wp:extent cx="5795010" cy="2882900"/>
            <wp:effectExtent l="0" t="0" r="0" b="0"/>
            <wp:docPr id="64" name="image32.png"/>
            <wp:cNvGraphicFramePr/>
            <a:graphic xmlns:a="http://schemas.openxmlformats.org/drawingml/2006/main">
              <a:graphicData uri="http://schemas.openxmlformats.org/drawingml/2006/picture">
                <pic:pic xmlns:pic="http://schemas.openxmlformats.org/drawingml/2006/picture">
                  <pic:nvPicPr>
                    <pic:cNvPr id="64" name="image32.png"/>
                    <pic:cNvPicPr preferRelativeResize="0"/>
                  </pic:nvPicPr>
                  <pic:blipFill>
                    <a:blip r:embed="rId17"/>
                    <a:srcRect/>
                    <a:stretch>
                      <a:fillRect/>
                    </a:stretch>
                  </pic:blipFill>
                  <pic:spPr>
                    <a:xfrm>
                      <a:off x="0" y="0"/>
                      <a:ext cx="5795335" cy="2882900"/>
                    </a:xfrm>
                    <a:prstGeom prst="rect">
                      <a:avLst/>
                    </a:prstGeom>
                  </pic:spPr>
                </pic:pic>
              </a:graphicData>
            </a:graphic>
          </wp:inline>
        </w:drawing>
      </w:r>
    </w:p>
    <w:p w14:paraId="00000429">
      <w:pPr>
        <w:tabs>
          <w:tab w:val="left" w:pos="700"/>
        </w:tabs>
        <w:spacing w:before="240" w:after="24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Fig : 4.3.2 Admin Dashboard</w:t>
      </w:r>
    </w:p>
    <w:p w14:paraId="0000042A">
      <w:pPr>
        <w:numPr>
          <w:ilvl w:val="0"/>
          <w:numId w:val="28"/>
        </w:numPr>
        <w:tabs>
          <w:tab w:val="left" w:pos="700"/>
        </w:tabs>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Booking Page</w:t>
      </w:r>
      <w:r>
        <w:rPr>
          <w:rFonts w:hint="default" w:ascii="Times New Roman" w:hAnsi="Times New Roman" w:eastAsia="Times New Roman" w:cs="Times New Roman"/>
          <w:sz w:val="26"/>
          <w:szCs w:val="26"/>
          <w:rtl w:val="0"/>
        </w:rPr>
        <w:t>: Date and time picker with availability status.</w:t>
      </w:r>
    </w:p>
    <w:p w14:paraId="0000042B">
      <w:pPr>
        <w:tabs>
          <w:tab w:val="left" w:pos="700"/>
        </w:tabs>
        <w:spacing w:before="240" w:after="24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508625" cy="2705100"/>
            <wp:effectExtent l="0" t="0" r="0" b="0"/>
            <wp:docPr id="73" name="image46.png"/>
            <wp:cNvGraphicFramePr/>
            <a:graphic xmlns:a="http://schemas.openxmlformats.org/drawingml/2006/main">
              <a:graphicData uri="http://schemas.openxmlformats.org/drawingml/2006/picture">
                <pic:pic xmlns:pic="http://schemas.openxmlformats.org/drawingml/2006/picture">
                  <pic:nvPicPr>
                    <pic:cNvPr id="73" name="image46.png"/>
                    <pic:cNvPicPr preferRelativeResize="0"/>
                  </pic:nvPicPr>
                  <pic:blipFill>
                    <a:blip r:embed="rId18"/>
                    <a:srcRect/>
                    <a:stretch>
                      <a:fillRect/>
                    </a:stretch>
                  </pic:blipFill>
                  <pic:spPr>
                    <a:xfrm>
                      <a:off x="0" y="0"/>
                      <a:ext cx="5508625" cy="2705100"/>
                    </a:xfrm>
                    <a:prstGeom prst="rect">
                      <a:avLst/>
                    </a:prstGeom>
                  </pic:spPr>
                </pic:pic>
              </a:graphicData>
            </a:graphic>
          </wp:inline>
        </w:drawing>
      </w:r>
    </w:p>
    <w:p w14:paraId="0000042C">
      <w:pPr>
        <w:tabs>
          <w:tab w:val="left" w:pos="700"/>
        </w:tabs>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Fig : 4.3.3 Booking page</w:t>
      </w:r>
    </w:p>
    <w:p w14:paraId="0000042D">
      <w:pPr>
        <w:tabs>
          <w:tab w:val="left" w:pos="700"/>
        </w:tabs>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vertAlign w:val="baseline"/>
          <w:rtl w:val="0"/>
        </w:rPr>
        <w:t>4.4 Quality Assurance</w:t>
      </w:r>
    </w:p>
    <w:p w14:paraId="0000042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The project followed general software development practices:</w:t>
      </w:r>
    </w:p>
    <w:p w14:paraId="0000042F">
      <w:pPr>
        <w:numPr>
          <w:ilvl w:val="0"/>
          <w:numId w:val="29"/>
        </w:numPr>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Code reviewed for clarity and modularity</w:t>
      </w:r>
      <w:r>
        <w:rPr>
          <w:rFonts w:hint="default" w:ascii="Times New Roman" w:hAnsi="Times New Roman" w:eastAsia="Times New Roman" w:cs="Times New Roman"/>
          <w:sz w:val="26"/>
          <w:szCs w:val="26"/>
          <w:rtl w:val="0"/>
        </w:rPr>
        <w:br w:type="textWrapping"/>
      </w:r>
    </w:p>
    <w:p w14:paraId="00000430">
      <w:pPr>
        <w:numPr>
          <w:ilvl w:val="0"/>
          <w:numId w:val="29"/>
        </w:numPr>
        <w:spacing w:before="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Testing conducted using manual test cases</w:t>
      </w:r>
      <w:r>
        <w:rPr>
          <w:rFonts w:hint="default" w:ascii="Times New Roman" w:hAnsi="Times New Roman" w:eastAsia="Times New Roman" w:cs="Times New Roman"/>
          <w:sz w:val="26"/>
          <w:szCs w:val="26"/>
          <w:rtl w:val="0"/>
        </w:rPr>
        <w:br w:type="textWrapping"/>
      </w:r>
    </w:p>
    <w:p w14:paraId="00000431">
      <w:pPr>
        <w:numPr>
          <w:ilvl w:val="0"/>
          <w:numId w:val="29"/>
        </w:numPr>
        <w:spacing w:before="0" w:after="240"/>
        <w:ind w:left="720" w:hanging="360"/>
        <w:rPr>
          <w:rFonts w:hint="default" w:ascii="Times New Roman" w:hAnsi="Times New Roman" w:eastAsia="Times New Roman" w:cs="Times New Roman"/>
          <w:sz w:val="26"/>
          <w:szCs w:val="26"/>
          <w:vertAlign w:val="baseline"/>
        </w:rPr>
      </w:pPr>
      <w:r>
        <w:rPr>
          <w:rFonts w:hint="default" w:ascii="Times New Roman" w:hAnsi="Times New Roman" w:eastAsia="Times New Roman" w:cs="Times New Roman"/>
          <w:sz w:val="26"/>
          <w:szCs w:val="26"/>
          <w:rtl w:val="0"/>
        </w:rPr>
        <w:t>Guidelines from academic/project supervisor were followed</w:t>
      </w:r>
    </w:p>
    <w:p w14:paraId="00000432">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27" name="Straight Arrow Connector 2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ZbX60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33">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434">
      <w:pPr>
        <w:tabs>
          <w:tab w:val="left" w:pos="8980"/>
        </w:tabs>
        <w:rPr>
          <w:rFonts w:hint="default" w:ascii="Times New Roman" w:hAnsi="Times New Roman" w:eastAsia="Times New Roman" w:cs="Times New Roman"/>
          <w:sz w:val="23"/>
          <w:szCs w:val="23"/>
          <w:vertAlign w:val="baseline"/>
        </w:rPr>
        <w:sectPr>
          <w:type w:val="continuous"/>
          <w:pgSz w:w="11900" w:h="16838"/>
          <w:pgMar w:top="660" w:right="1382" w:bottom="190" w:left="1397" w:header="0" w:footer="0" w:gutter="0"/>
          <w:pgNumType w:fmt="decimal"/>
          <w:cols w:space="720" w:num="1"/>
        </w:sectPr>
      </w:pPr>
    </w:p>
    <w:p w14:paraId="00000435">
      <w:pPr>
        <w:ind w:right="20"/>
        <w:jc w:val="right"/>
        <w:rPr>
          <w:rFonts w:hint="default" w:ascii="Times New Roman" w:hAnsi="Times New Roman" w:eastAsia="Times New Roman" w:cs="Times New Roman"/>
          <w:i/>
          <w:sz w:val="23"/>
          <w:szCs w:val="23"/>
          <w:vertAlign w:val="baseline"/>
        </w:rPr>
      </w:pPr>
      <w:bookmarkStart w:id="45" w:name="w70fykhgggqu" w:colFirst="0" w:colLast="0"/>
      <w:bookmarkEnd w:id="45"/>
      <w:r>
        <w:rPr>
          <w:rFonts w:hint="default" w:ascii="Times New Roman" w:hAnsi="Times New Roman" w:eastAsia="Times New Roman" w:cs="Times New Roman"/>
          <w:sz w:val="27"/>
          <w:szCs w:val="27"/>
          <w:rtl w:val="0"/>
        </w:rPr>
        <w:t>FoodMandu – Restaurant Management System</w:t>
      </w:r>
    </w:p>
    <w:p w14:paraId="00000436">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6" name="Straight Arrow Connector 2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DEEIRi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437">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5</w:t>
      </w:r>
    </w:p>
    <w:p w14:paraId="00000438">
      <w:pPr>
        <w:rPr>
          <w:rFonts w:hint="default" w:ascii="Times New Roman" w:hAnsi="Times New Roman" w:eastAsia="Times New Roman" w:cs="Times New Roman"/>
          <w:vertAlign w:val="baseline"/>
        </w:rPr>
      </w:pPr>
    </w:p>
    <w:p w14:paraId="00000439">
      <w:pPr>
        <w:rPr>
          <w:rFonts w:hint="default" w:ascii="Times New Roman" w:hAnsi="Times New Roman" w:eastAsia="Times New Roman" w:cs="Times New Roman"/>
          <w:vertAlign w:val="baseline"/>
        </w:rPr>
      </w:pPr>
    </w:p>
    <w:p w14:paraId="0000043A">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 xml:space="preserve">Standards Adopted </w:t>
      </w:r>
    </w:p>
    <w:p w14:paraId="0000043B">
      <w:pPr>
        <w:rPr>
          <w:rFonts w:hint="default" w:ascii="Times New Roman" w:hAnsi="Times New Roman" w:eastAsia="Times New Roman" w:cs="Times New Roman"/>
          <w:vertAlign w:val="baseline"/>
        </w:rPr>
      </w:pPr>
    </w:p>
    <w:p w14:paraId="0000043C">
      <w:pPr>
        <w:rPr>
          <w:rFonts w:hint="default" w:ascii="Times New Roman" w:hAnsi="Times New Roman" w:eastAsia="Times New Roman" w:cs="Times New Roman"/>
          <w:vertAlign w:val="baseline"/>
        </w:rPr>
      </w:pPr>
    </w:p>
    <w:p w14:paraId="0000043D">
      <w:pPr>
        <w:tabs>
          <w:tab w:val="left" w:pos="700"/>
        </w:tabs>
        <w:jc w:val="both"/>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5.1</w:t>
      </w:r>
      <w:r>
        <w:rPr>
          <w:rFonts w:hint="default" w:ascii="Times New Roman" w:hAnsi="Times New Roman" w:eastAsia="Times New Roman" w:cs="Times New Roman"/>
          <w:b/>
          <w:sz w:val="33"/>
          <w:szCs w:val="33"/>
          <w:vertAlign w:val="baseline"/>
          <w:rtl w:val="0"/>
        </w:rPr>
        <w:tab/>
      </w:r>
      <w:r>
        <w:rPr>
          <w:rFonts w:hint="default" w:ascii="Times New Roman" w:hAnsi="Times New Roman" w:eastAsia="Times New Roman" w:cs="Times New Roman"/>
          <w:b/>
          <w:sz w:val="33"/>
          <w:szCs w:val="33"/>
          <w:vertAlign w:val="baseline"/>
          <w:rtl w:val="0"/>
        </w:rPr>
        <w:t>Design Standards</w:t>
      </w:r>
    </w:p>
    <w:p w14:paraId="0000043E">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vertAlign w:val="baseline"/>
          <w:rtl w:val="0"/>
        </w:rPr>
        <w:t>I</w:t>
      </w:r>
      <w:r>
        <w:rPr>
          <w:rFonts w:hint="default" w:ascii="Times New Roman" w:hAnsi="Times New Roman" w:eastAsia="Times New Roman" w:cs="Times New Roman"/>
          <w:sz w:val="26"/>
          <w:szCs w:val="26"/>
          <w:rtl w:val="0"/>
        </w:rPr>
        <w:t xml:space="preserve">n the development of the </w:t>
      </w:r>
      <w:r>
        <w:rPr>
          <w:rFonts w:hint="default" w:ascii="Times New Roman" w:hAnsi="Times New Roman" w:eastAsia="Times New Roman" w:cs="Times New Roman"/>
          <w:i/>
          <w:sz w:val="26"/>
          <w:szCs w:val="26"/>
          <w:rtl w:val="0"/>
        </w:rPr>
        <w:t>FoodMandu – Restaurant Management System</w:t>
      </w:r>
      <w:r>
        <w:rPr>
          <w:rFonts w:hint="default" w:ascii="Times New Roman" w:hAnsi="Times New Roman" w:eastAsia="Times New Roman" w:cs="Times New Roman"/>
          <w:sz w:val="26"/>
          <w:szCs w:val="26"/>
          <w:rtl w:val="0"/>
        </w:rPr>
        <w:t>, standardized practices were followed to ensure consistency, maintainability, and scalability of the design. The following design standards were considered:</w:t>
      </w:r>
    </w:p>
    <w:p w14:paraId="0000043F">
      <w:pPr>
        <w:numPr>
          <w:ilvl w:val="0"/>
          <w:numId w:val="30"/>
        </w:numPr>
        <w:tabs>
          <w:tab w:val="left" w:pos="700"/>
        </w:tabs>
        <w:spacing w:before="24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UML(Unified</w:t>
      </w: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Times New Roman" w:cs="Times New Roman"/>
          <w:b/>
          <w:sz w:val="26"/>
          <w:szCs w:val="26"/>
          <w:rtl w:val="0"/>
        </w:rPr>
        <w:t>Modeling</w:t>
      </w: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Times New Roman" w:cs="Times New Roman"/>
          <w:b/>
          <w:sz w:val="26"/>
          <w:szCs w:val="26"/>
          <w:rtl w:val="0"/>
        </w:rPr>
        <w:t>Language):</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UML diagrams were utilized for visual representation of system architecture, including Use Case Diagrams, Class Diagrams, and Data Flow Diagrams (DFDs). These diagrams help in structuring system functionality and understanding component interactions.</w:t>
      </w:r>
      <w:r>
        <w:rPr>
          <w:rFonts w:hint="default" w:ascii="Times New Roman" w:hAnsi="Times New Roman" w:eastAsia="Times New Roman" w:cs="Times New Roman"/>
          <w:sz w:val="26"/>
          <w:szCs w:val="26"/>
          <w:rtl w:val="0"/>
        </w:rPr>
        <w:br w:type="textWrapping"/>
      </w:r>
    </w:p>
    <w:p w14:paraId="00000440">
      <w:pPr>
        <w:numPr>
          <w:ilvl w:val="0"/>
          <w:numId w:val="30"/>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Database Normalization (up to 3NF):</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The MySQL database design follows standard normalization rules to eliminate redundancy and ensure data integrity.</w:t>
      </w:r>
      <w:r>
        <w:rPr>
          <w:rFonts w:hint="default" w:ascii="Times New Roman" w:hAnsi="Times New Roman" w:eastAsia="Times New Roman" w:cs="Times New Roman"/>
          <w:sz w:val="26"/>
          <w:szCs w:val="26"/>
          <w:rtl w:val="0"/>
        </w:rPr>
        <w:br w:type="textWrapping"/>
      </w:r>
    </w:p>
    <w:p w14:paraId="00000441">
      <w:pPr>
        <w:numPr>
          <w:ilvl w:val="0"/>
          <w:numId w:val="30"/>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Responsive Web Design Principles:</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The UI was built using HTML5 and CSS3 with responsiveness in mind, aligning with </w:t>
      </w:r>
      <w:r>
        <w:rPr>
          <w:rFonts w:hint="default" w:ascii="Times New Roman" w:hAnsi="Times New Roman" w:eastAsia="Times New Roman" w:cs="Times New Roman"/>
          <w:b/>
          <w:sz w:val="26"/>
          <w:szCs w:val="26"/>
          <w:rtl w:val="0"/>
        </w:rPr>
        <w:t>W3C standards</w:t>
      </w:r>
      <w:r>
        <w:rPr>
          <w:rFonts w:hint="default" w:ascii="Times New Roman" w:hAnsi="Times New Roman" w:eastAsia="Times New Roman" w:cs="Times New Roman"/>
          <w:sz w:val="26"/>
          <w:szCs w:val="26"/>
          <w:rtl w:val="0"/>
        </w:rPr>
        <w:t>. Layouts were designed to adapt across devices including desktops, tablets, and smartphones.</w:t>
      </w:r>
      <w:r>
        <w:rPr>
          <w:rFonts w:hint="default" w:ascii="Times New Roman" w:hAnsi="Times New Roman" w:eastAsia="Times New Roman" w:cs="Times New Roman"/>
          <w:sz w:val="26"/>
          <w:szCs w:val="26"/>
          <w:rtl w:val="0"/>
        </w:rPr>
        <w:br w:type="textWrapping"/>
      </w:r>
    </w:p>
    <w:p w14:paraId="00000442">
      <w:pPr>
        <w:numPr>
          <w:ilvl w:val="0"/>
          <w:numId w:val="30"/>
        </w:numPr>
        <w:tabs>
          <w:tab w:val="left" w:pos="700"/>
        </w:tabs>
        <w:spacing w:before="0" w:after="24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Modular File Structure:</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The project structure follows a modular approach separating frontend (</w:t>
      </w:r>
      <w:r>
        <w:rPr>
          <w:rFonts w:hint="default" w:ascii="Times New Roman" w:hAnsi="Times New Roman" w:eastAsia="Times New Roman" w:cs="Times New Roman"/>
          <w:color w:val="188038"/>
          <w:sz w:val="26"/>
          <w:szCs w:val="26"/>
          <w:rtl w:val="0"/>
        </w:rPr>
        <w:t>.html</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color w:val="188038"/>
          <w:sz w:val="26"/>
          <w:szCs w:val="26"/>
          <w:rtl w:val="0"/>
        </w:rPr>
        <w:t>.css</w:t>
      </w:r>
      <w:r>
        <w:rPr>
          <w:rFonts w:hint="default" w:ascii="Times New Roman" w:hAnsi="Times New Roman" w:eastAsia="Times New Roman" w:cs="Times New Roman"/>
          <w:sz w:val="26"/>
          <w:szCs w:val="26"/>
          <w:rtl w:val="0"/>
        </w:rPr>
        <w:t>), backend (</w:t>
      </w:r>
      <w:r>
        <w:rPr>
          <w:rFonts w:hint="default" w:ascii="Times New Roman" w:hAnsi="Times New Roman" w:eastAsia="Times New Roman" w:cs="Times New Roman"/>
          <w:color w:val="188038"/>
          <w:sz w:val="26"/>
          <w:szCs w:val="26"/>
          <w:rtl w:val="0"/>
        </w:rPr>
        <w:t>.php</w:t>
      </w:r>
      <w:r>
        <w:rPr>
          <w:rFonts w:hint="default" w:ascii="Times New Roman" w:hAnsi="Times New Roman" w:eastAsia="Times New Roman" w:cs="Times New Roman"/>
          <w:sz w:val="26"/>
          <w:szCs w:val="26"/>
          <w:rtl w:val="0"/>
        </w:rPr>
        <w:t>), and database (</w:t>
      </w:r>
      <w:r>
        <w:rPr>
          <w:rFonts w:hint="default" w:ascii="Times New Roman" w:hAnsi="Times New Roman" w:eastAsia="Times New Roman" w:cs="Times New Roman"/>
          <w:color w:val="188038"/>
          <w:sz w:val="26"/>
          <w:szCs w:val="26"/>
          <w:rtl w:val="0"/>
        </w:rPr>
        <w:t>.sql</w:t>
      </w:r>
      <w:r>
        <w:rPr>
          <w:rFonts w:hint="default" w:ascii="Times New Roman" w:hAnsi="Times New Roman" w:eastAsia="Times New Roman" w:cs="Times New Roman"/>
          <w:sz w:val="26"/>
          <w:szCs w:val="26"/>
          <w:rtl w:val="0"/>
        </w:rPr>
        <w:t>) components for ease of maintenance.</w:t>
      </w:r>
    </w:p>
    <w:p w14:paraId="00000443">
      <w:pPr>
        <w:tabs>
          <w:tab w:val="left" w:pos="700"/>
        </w:tabs>
        <w:jc w:val="both"/>
        <w:rPr>
          <w:rFonts w:hint="default" w:ascii="Times New Roman" w:hAnsi="Times New Roman" w:eastAsia="Times New Roman" w:cs="Times New Roman"/>
          <w:b/>
          <w:sz w:val="33"/>
          <w:szCs w:val="33"/>
          <w:vertAlign w:val="baseline"/>
        </w:rPr>
      </w:pPr>
      <w:r>
        <w:rPr>
          <w:rFonts w:hint="default" w:ascii="Times New Roman" w:hAnsi="Times New Roman" w:eastAsia="Times New Roman" w:cs="Times New Roman"/>
          <w:b/>
          <w:sz w:val="33"/>
          <w:szCs w:val="33"/>
          <w:vertAlign w:val="baseline"/>
          <w:rtl w:val="0"/>
        </w:rPr>
        <w:t>5.2   Coding Standards</w:t>
      </w:r>
    </w:p>
    <w:p w14:paraId="00000444">
      <w:pPr>
        <w:tabs>
          <w:tab w:val="left" w:pos="700"/>
        </w:tabs>
        <w:jc w:val="both"/>
        <w:rPr>
          <w:rFonts w:hint="default" w:ascii="Times New Roman" w:hAnsi="Times New Roman" w:eastAsia="Times New Roman" w:cs="Times New Roman"/>
          <w:b w:val="0"/>
          <w:sz w:val="26"/>
          <w:szCs w:val="26"/>
        </w:rPr>
      </w:pPr>
      <w:r>
        <w:rPr>
          <w:rFonts w:hint="default" w:ascii="Times New Roman" w:hAnsi="Times New Roman" w:eastAsia="Times New Roman" w:cs="Times New Roman"/>
          <w:sz w:val="26"/>
          <w:szCs w:val="26"/>
          <w:rtl w:val="0"/>
        </w:rPr>
        <w:t>The development followed clean coding standards for PHP, HTML, CSS, and SQL to ensure readability and maintainability:</w:t>
      </w:r>
    </w:p>
    <w:p w14:paraId="00000445">
      <w:pPr>
        <w:pStyle w:val="5"/>
        <w:keepNext w:val="0"/>
        <w:keepLines w:val="0"/>
        <w:tabs>
          <w:tab w:val="left" w:pos="700"/>
        </w:tabs>
        <w:jc w:val="both"/>
        <w:rPr>
          <w:rFonts w:hint="default" w:ascii="Times New Roman" w:hAnsi="Times New Roman" w:eastAsia="Times New Roman" w:cs="Times New Roman"/>
          <w:sz w:val="26"/>
          <w:szCs w:val="26"/>
        </w:rPr>
      </w:pPr>
      <w:bookmarkStart w:id="46" w:name="_1kji1wwhc7ea" w:colFirst="0" w:colLast="0"/>
      <w:bookmarkEnd w:id="46"/>
      <w:r>
        <w:rPr>
          <w:rFonts w:hint="default" w:ascii="Times New Roman" w:hAnsi="Times New Roman" w:eastAsia="Times New Roman" w:cs="Times New Roman"/>
          <w:sz w:val="26"/>
          <w:szCs w:val="26"/>
          <w:rtl w:val="0"/>
        </w:rPr>
        <w:t>PHP Coding Practices</w:t>
      </w:r>
    </w:p>
    <w:p w14:paraId="00000446">
      <w:pPr>
        <w:tabs>
          <w:tab w:val="left" w:pos="700"/>
        </w:tabs>
        <w:spacing w:before="240" w:after="24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The PHP code complies with widely accepted standards, incorporating structured logic, clean formatting, and secure database interaction.</w:t>
      </w:r>
    </w:p>
    <w:p w14:paraId="00000447">
      <w:pPr>
        <w:numPr>
          <w:ilvl w:val="0"/>
          <w:numId w:val="31"/>
        </w:numPr>
        <w:tabs>
          <w:tab w:val="left" w:pos="700"/>
        </w:tabs>
        <w:spacing w:before="240" w:after="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PSR-1 and PSR-12 Standards: Code formatting reflects these guidelines with clear structure and readability.</w:t>
      </w:r>
    </w:p>
    <w:p w14:paraId="00000448">
      <w:pPr>
        <w:numPr>
          <w:ilvl w:val="0"/>
          <w:numId w:val="31"/>
        </w:numPr>
        <w:tabs>
          <w:tab w:val="left" w:pos="700"/>
        </w:tabs>
        <w:spacing w:before="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Proper Indentation and In-Line Comments: Comments help explain logic and important steps throughout the script.               // Start session and redirect unauthorized users                   session_start();</w:t>
      </w:r>
    </w:p>
    <w:p w14:paraId="00000449">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if (!isset($_SESSION['email'])) {</w:t>
      </w:r>
    </w:p>
    <w:p w14:paraId="0000044A">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header("Location: bon_login.html");</w:t>
      </w:r>
    </w:p>
    <w:p w14:paraId="0000044C">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exit();                                              }</w:t>
      </w:r>
    </w:p>
    <w:p w14:paraId="0000044D">
      <w:pPr>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0</wp:posOffset>
                </wp:positionV>
                <wp:extent cx="5801360" cy="22225"/>
                <wp:effectExtent l="0" t="0" r="0" b="0"/>
                <wp:wrapNone/>
                <wp:docPr id="54" name="Straight Arrow Connector 5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0pt;height:1.75pt;width:456.8pt;z-index:251659264;mso-width-relative:page;mso-height-relative:page;" fillcolor="#FFFFFF" filled="t" stroked="t" coordsize="21600,21600" o:gfxdata="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TopN1gAAAAQBAAAPAAAAAAAA&#10;AAEAIAAAACIAAABkcnMvZG93bnJldi54bWxQSwECFAAUAAAACACHTuJARNDBDU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4E">
      <w:pPr>
        <w:tabs>
          <w:tab w:val="left" w:pos="8980"/>
        </w:tabs>
        <w:jc w:val="both"/>
        <w:rPr>
          <w:rFonts w:hint="default" w:ascii="Times New Roman" w:hAnsi="Times New Roman" w:cs="Times New Roman"/>
          <w:sz w:val="26"/>
          <w:szCs w:val="26"/>
        </w:rPr>
      </w:pPr>
      <w:r>
        <w:rPr>
          <w:rFonts w:hint="default" w:ascii="Times New Roman" w:hAnsi="Times New Roman" w:cs="Times New Roman"/>
          <w:i/>
          <w:sz w:val="23"/>
          <w:szCs w:val="23"/>
          <w:rtl w:val="0"/>
        </w:rPr>
        <w:t>School of Computer Engineering, KIIT, BBSR</w:t>
      </w:r>
    </w:p>
    <w:p w14:paraId="0000044F">
      <w:pPr>
        <w:tabs>
          <w:tab w:val="left" w:pos="700"/>
        </w:tabs>
        <w:jc w:val="right"/>
        <w:rPr>
          <w:rFonts w:hint="default" w:ascii="Times New Roman" w:hAnsi="Times New Roman" w:cs="Times New Roman"/>
          <w:i/>
          <w:sz w:val="23"/>
          <w:szCs w:val="23"/>
        </w:rPr>
      </w:pPr>
      <w:r>
        <w:rPr>
          <w:rFonts w:hint="default" w:ascii="Times New Roman" w:hAnsi="Times New Roman" w:eastAsia="Times New Roman" w:cs="Times New Roman"/>
          <w:sz w:val="26"/>
          <w:szCs w:val="26"/>
          <w:rtl w:val="0"/>
        </w:rPr>
        <w:t xml:space="preserve">                </w:t>
      </w:r>
      <w:r>
        <w:rPr>
          <w:rFonts w:hint="default" w:ascii="Times New Roman" w:hAnsi="Times New Roman" w:cs="Times New Roman"/>
          <w:sz w:val="27"/>
          <w:szCs w:val="27"/>
          <w:rtl w:val="0"/>
        </w:rPr>
        <w:t>FoodMandu – Restaurant Management System</w:t>
      </w:r>
    </w:p>
    <w:p w14:paraId="00000450">
      <w:pPr>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3" name="Straight Arrow Connector 2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IimTdEw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CIpk3RMAgAA0A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451">
      <w:pPr>
        <w:tabs>
          <w:tab w:val="left" w:pos="700"/>
        </w:tabs>
        <w:jc w:val="both"/>
        <w:rPr>
          <w:rFonts w:hint="default" w:ascii="Times New Roman" w:hAnsi="Times New Roman" w:cs="Times New Roman"/>
          <w:sz w:val="26"/>
          <w:szCs w:val="26"/>
        </w:rPr>
      </w:pPr>
    </w:p>
    <w:p w14:paraId="00000452">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$userEmail = $_POST['email'];</w:t>
      </w:r>
    </w:p>
    <w:p w14:paraId="00000453">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$reservationStatus = "Pending";</w:t>
      </w:r>
    </w:p>
    <w:p w14:paraId="00000454">
      <w:pPr>
        <w:tabs>
          <w:tab w:val="left" w:pos="700"/>
        </w:tabs>
        <w:jc w:val="both"/>
        <w:rPr>
          <w:rFonts w:hint="default" w:ascii="Times New Roman" w:hAnsi="Times New Roman" w:eastAsia="Times New Roman" w:cs="Times New Roman"/>
          <w:sz w:val="26"/>
          <w:szCs w:val="26"/>
        </w:rPr>
      </w:pPr>
    </w:p>
    <w:p w14:paraId="00000455">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function checkReservationStatus($email) {</w:t>
      </w:r>
    </w:p>
    <w:p w14:paraId="00000456">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Function logic</w:t>
      </w:r>
    </w:p>
    <w:p w14:paraId="00000457">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p w14:paraId="00000458">
      <w:pPr>
        <w:numPr>
          <w:ilvl w:val="0"/>
          <w:numId w:val="32"/>
        </w:numPr>
        <w:tabs>
          <w:tab w:val="left" w:pos="700"/>
        </w:tabs>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Avoidance of Deep Nesting:</w:t>
      </w:r>
    </w:p>
    <w:p w14:paraId="00000459">
      <w:pPr>
        <w:tabs>
          <w:tab w:val="left" w:pos="700"/>
        </w:tabs>
        <w:jc w:val="both"/>
        <w:rPr>
          <w:rFonts w:hint="default" w:ascii="Times New Roman" w:hAnsi="Times New Roman" w:eastAsia="Times New Roman" w:cs="Times New Roman"/>
          <w:sz w:val="26"/>
          <w:szCs w:val="26"/>
        </w:rPr>
      </w:pPr>
    </w:p>
    <w:p w14:paraId="0000045A">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if (isset($_POST['submit'])) {</w:t>
      </w:r>
    </w:p>
    <w:p w14:paraId="0000045B">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$email = trim($_POST['email']);</w:t>
      </w:r>
    </w:p>
    <w:p w14:paraId="0000045C">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$password = trim($_POST['password']);</w:t>
      </w:r>
    </w:p>
    <w:p w14:paraId="0000045D">
      <w:pPr>
        <w:tabs>
          <w:tab w:val="left" w:pos="700"/>
        </w:tabs>
        <w:jc w:val="both"/>
        <w:rPr>
          <w:rFonts w:hint="default" w:ascii="Times New Roman" w:hAnsi="Times New Roman" w:eastAsia="Times New Roman" w:cs="Times New Roman"/>
          <w:sz w:val="26"/>
          <w:szCs w:val="26"/>
        </w:rPr>
      </w:pPr>
    </w:p>
    <w:p w14:paraId="0000045E">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if (!empty($email) &amp;&amp; !empty($password)) {</w:t>
      </w:r>
    </w:p>
    <w:p w14:paraId="0000045F">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Database logic here</w:t>
      </w:r>
    </w:p>
    <w:p w14:paraId="00000460">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p w14:paraId="00000461">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w:t>
      </w:r>
    </w:p>
    <w:p w14:paraId="00000462">
      <w:pPr>
        <w:numPr>
          <w:ilvl w:val="0"/>
          <w:numId w:val="33"/>
        </w:numPr>
        <w:tabs>
          <w:tab w:val="left" w:pos="700"/>
        </w:tabs>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Use of Prepared Statements for Database Security:</w:t>
      </w:r>
    </w:p>
    <w:p w14:paraId="00000463">
      <w:pPr>
        <w:tabs>
          <w:tab w:val="left" w:pos="700"/>
        </w:tabs>
        <w:ind w:left="72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p w14:paraId="00000464">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$stmt = $conn-&gt;prepare("INSERT INTO users (email, password) VALUES (?, ?)");</w:t>
      </w:r>
    </w:p>
    <w:p w14:paraId="00000465">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$stmt-&gt;bind_param("ss", $email, $password);</w:t>
      </w:r>
    </w:p>
    <w:p w14:paraId="00000466">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$stmt-&gt;execute();</w:t>
      </w:r>
    </w:p>
    <w:p w14:paraId="00000467">
      <w:pPr>
        <w:tabs>
          <w:tab w:val="left" w:pos="8980"/>
        </w:tabs>
        <w:jc w:val="both"/>
        <w:rPr>
          <w:rFonts w:hint="default" w:ascii="Times New Roman" w:hAnsi="Times New Roman" w:eastAsia="Times New Roman" w:cs="Times New Roman"/>
          <w:b/>
          <w:sz w:val="28"/>
          <w:szCs w:val="28"/>
        </w:rPr>
      </w:pPr>
    </w:p>
    <w:p w14:paraId="00000468">
      <w:pPr>
        <w:numPr>
          <w:ilvl w:val="0"/>
          <w:numId w:val="34"/>
        </w:numPr>
        <w:tabs>
          <w:tab w:val="left" w:pos="700"/>
        </w:tabs>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Session Handling and Redirects:</w:t>
      </w:r>
    </w:p>
    <w:p w14:paraId="00000469">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p w14:paraId="0000046A">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session_start();</w:t>
      </w:r>
    </w:p>
    <w:p w14:paraId="0000046B">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$_SESSION['email'] = $email;</w:t>
      </w:r>
    </w:p>
    <w:p w14:paraId="0000046C">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header("Location: dashboard.php");</w:t>
      </w:r>
    </w:p>
    <w:p w14:paraId="0000046D">
      <w:pPr>
        <w:tabs>
          <w:tab w:val="left" w:pos="700"/>
        </w:tabs>
        <w:jc w:val="both"/>
        <w:rPr>
          <w:rFonts w:hint="default" w:ascii="Times New Roman" w:hAnsi="Times New Roman" w:eastAsia="Times New Roman" w:cs="Times New Roman"/>
          <w:sz w:val="26"/>
          <w:szCs w:val="26"/>
        </w:rPr>
      </w:pPr>
    </w:p>
    <w:p w14:paraId="0000046E">
      <w:pPr>
        <w:numPr>
          <w:ilvl w:val="0"/>
          <w:numId w:val="35"/>
        </w:numPr>
        <w:tabs>
          <w:tab w:val="left" w:pos="700"/>
        </w:tabs>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Form Handling and Input Sanitization:</w:t>
      </w:r>
    </w:p>
    <w:p w14:paraId="0000046F">
      <w:pPr>
        <w:tabs>
          <w:tab w:val="left" w:pos="700"/>
        </w:tabs>
        <w:jc w:val="both"/>
        <w:rPr>
          <w:rFonts w:hint="default" w:ascii="Times New Roman" w:hAnsi="Times New Roman" w:eastAsia="Times New Roman" w:cs="Times New Roman"/>
          <w:sz w:val="26"/>
          <w:szCs w:val="26"/>
        </w:rPr>
      </w:pPr>
    </w:p>
    <w:p w14:paraId="00000470">
      <w:pPr>
        <w:tabs>
          <w:tab w:val="left" w:pos="700"/>
        </w:tabs>
        <w:ind w:left="72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$email = htmlspecialchars(trim($_POST['email']));</w:t>
      </w:r>
    </w:p>
    <w:p w14:paraId="00000471">
      <w:pPr>
        <w:tabs>
          <w:tab w:val="left" w:pos="700"/>
        </w:tabs>
        <w:ind w:left="72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$password = htmlspecialchars(trim($_POST['password']));</w:t>
      </w:r>
    </w:p>
    <w:p w14:paraId="00000473">
      <w:pPr>
        <w:tabs>
          <w:tab w:val="left" w:pos="700"/>
        </w:tabs>
        <w:jc w:val="both"/>
        <w:rPr>
          <w:rFonts w:hint="default" w:ascii="Times New Roman" w:hAnsi="Times New Roman" w:eastAsia="Times New Roman" w:cs="Times New Roman"/>
          <w:sz w:val="28"/>
          <w:szCs w:val="28"/>
        </w:rPr>
      </w:pPr>
    </w:p>
    <w:p w14:paraId="00000474">
      <w:pPr>
        <w:pStyle w:val="4"/>
        <w:keepNext w:val="0"/>
        <w:keepLines w:val="0"/>
        <w:tabs>
          <w:tab w:val="left" w:pos="700"/>
        </w:tabs>
        <w:jc w:val="both"/>
        <w:rPr>
          <w:rFonts w:hint="default" w:ascii="Times New Roman" w:hAnsi="Times New Roman" w:eastAsia="Times New Roman" w:cs="Times New Roman"/>
          <w:sz w:val="30"/>
          <w:szCs w:val="30"/>
        </w:rPr>
      </w:pPr>
      <w:bookmarkStart w:id="47" w:name="_wvvj5hqirb4" w:colFirst="0" w:colLast="0"/>
      <w:bookmarkEnd w:id="47"/>
      <w:r>
        <w:rPr>
          <w:rFonts w:hint="default" w:ascii="Times New Roman" w:hAnsi="Times New Roman" w:eastAsia="Times New Roman" w:cs="Times New Roman"/>
          <w:sz w:val="30"/>
          <w:szCs w:val="30"/>
          <w:rtl w:val="0"/>
        </w:rPr>
        <w:t>HTML &amp; CSS Practices</w:t>
      </w:r>
    </w:p>
    <w:p w14:paraId="00000475">
      <w:pPr>
        <w:tabs>
          <w:tab w:val="left" w:pos="700"/>
        </w:tabs>
        <w:spacing w:before="240" w:after="24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The front-end code adheres to clean, modular, and semantic HTML and CSS standards.</w:t>
      </w:r>
    </w:p>
    <w:p w14:paraId="00000476">
      <w:pPr>
        <w:numPr>
          <w:ilvl w:val="0"/>
          <w:numId w:val="36"/>
        </w:numPr>
        <w:tabs>
          <w:tab w:val="left" w:pos="700"/>
        </w:tabs>
        <w:spacing w:before="240" w:after="240"/>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Use of Semantic HTML5 Tags :                    </w:t>
      </w:r>
    </w:p>
    <w:p w14:paraId="00000477">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&lt;header&gt;</w:t>
      </w:r>
    </w:p>
    <w:p w14:paraId="00000478">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&lt;h1&gt;FoodMandu – Reserve Your Table&lt;/h1&gt;</w:t>
      </w:r>
    </w:p>
    <w:p w14:paraId="00000479">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&lt;/header&gt;</w:t>
      </w:r>
    </w:p>
    <w:p w14:paraId="0000047A">
      <w:pPr>
        <w:tabs>
          <w:tab w:val="left" w:pos="700"/>
        </w:tabs>
        <w:ind w:left="1440" w:firstLine="0"/>
        <w:jc w:val="both"/>
        <w:rPr>
          <w:rFonts w:hint="default" w:ascii="Times New Roman" w:hAnsi="Times New Roman" w:eastAsia="Times New Roman" w:cs="Times New Roman"/>
          <w:sz w:val="26"/>
          <w:szCs w:val="26"/>
        </w:rPr>
      </w:pPr>
    </w:p>
    <w:p w14:paraId="0000047B">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&lt;section class="form-section"&gt;</w:t>
      </w:r>
    </w:p>
    <w:p w14:paraId="0000047C">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&lt;form action="bon_signup.php" method="post"&gt;</w:t>
      </w:r>
    </w:p>
    <w:p w14:paraId="0000047D">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&lt;input type="text" name="name" required&gt;</w:t>
      </w:r>
    </w:p>
    <w:p w14:paraId="582F223D">
      <w:pPr>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0</wp:posOffset>
                </wp:positionV>
                <wp:extent cx="5801360" cy="22225"/>
                <wp:effectExtent l="0" t="4445" r="2540" b="11430"/>
                <wp:wrapNone/>
                <wp:docPr id="84" name="Straight Arrow Connector 8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0pt;height:1.75pt;width:456.8pt;z-index:251659264;mso-width-relative:page;mso-height-relative:page;" fillcolor="#FFFFFF" filled="t" stroked="t" coordsize="21600,21600" o:gfxdata="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TopN1gAAAAQBAAAPAAAAAAAA&#10;AAEAIAAAACIAAABkcnMvZG93bnJldi54bWxQSwECFAAUAAAACACHTuJAL/32T0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12C31066">
      <w:pPr>
        <w:tabs>
          <w:tab w:val="left" w:pos="8980"/>
        </w:tabs>
        <w:jc w:val="both"/>
        <w:rPr>
          <w:rFonts w:hint="default" w:ascii="Times New Roman" w:hAnsi="Times New Roman" w:cs="Times New Roman"/>
          <w:sz w:val="26"/>
          <w:szCs w:val="26"/>
        </w:rPr>
      </w:pPr>
      <w:r>
        <w:rPr>
          <w:rFonts w:hint="default" w:ascii="Times New Roman" w:hAnsi="Times New Roman" w:cs="Times New Roman"/>
          <w:i/>
          <w:sz w:val="23"/>
          <w:szCs w:val="23"/>
          <w:rtl w:val="0"/>
        </w:rPr>
        <w:t>School of Computer Engineering, KIIT, BBSR</w:t>
      </w:r>
    </w:p>
    <w:p w14:paraId="0000047E">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p>
    <w:p w14:paraId="0000047F">
      <w:pPr>
        <w:ind w:right="20"/>
        <w:jc w:val="right"/>
        <w:rPr>
          <w:rFonts w:hint="default" w:ascii="Times New Roman" w:hAnsi="Times New Roman" w:cs="Times New Roman"/>
          <w:i/>
          <w:sz w:val="23"/>
          <w:szCs w:val="23"/>
        </w:rPr>
      </w:pPr>
      <w:r>
        <w:rPr>
          <w:rFonts w:hint="default" w:ascii="Times New Roman" w:hAnsi="Times New Roman" w:cs="Times New Roman"/>
          <w:sz w:val="27"/>
          <w:szCs w:val="27"/>
          <w:rtl w:val="0"/>
        </w:rPr>
        <w:t>FoodMandu – Restaurant Management System</w:t>
      </w:r>
    </w:p>
    <w:p w14:paraId="00000480">
      <w:pPr>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9" name="Straight Arrow Connector 39"/>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1t975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481">
      <w:pPr>
        <w:tabs>
          <w:tab w:val="left" w:pos="700"/>
        </w:tabs>
        <w:ind w:left="1440" w:firstLine="0"/>
        <w:jc w:val="both"/>
        <w:rPr>
          <w:rFonts w:hint="default" w:ascii="Times New Roman" w:hAnsi="Times New Roman" w:cs="Times New Roman"/>
          <w:sz w:val="26"/>
          <w:szCs w:val="26"/>
        </w:rPr>
      </w:pPr>
    </w:p>
    <w:p w14:paraId="00000482">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&lt;/section&gt;</w:t>
      </w:r>
    </w:p>
    <w:p w14:paraId="00000483">
      <w:pPr>
        <w:tabs>
          <w:tab w:val="left" w:pos="700"/>
        </w:tabs>
        <w:jc w:val="both"/>
        <w:rPr>
          <w:rFonts w:hint="default" w:ascii="Times New Roman" w:hAnsi="Times New Roman" w:eastAsia="Times New Roman" w:cs="Times New Roman"/>
          <w:sz w:val="26"/>
          <w:szCs w:val="26"/>
        </w:rPr>
      </w:pPr>
    </w:p>
    <w:p w14:paraId="00000484">
      <w:pPr>
        <w:numPr>
          <w:ilvl w:val="0"/>
          <w:numId w:val="37"/>
        </w:numPr>
        <w:tabs>
          <w:tab w:val="left" w:pos="700"/>
        </w:tabs>
        <w:ind w:left="72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CSS Class Naming with Kebab-Case:</w:t>
      </w:r>
    </w:p>
    <w:p w14:paraId="00000485">
      <w:pPr>
        <w:tabs>
          <w:tab w:val="left" w:pos="700"/>
        </w:tabs>
        <w:ind w:left="1440" w:firstLine="0"/>
        <w:jc w:val="both"/>
        <w:rPr>
          <w:rFonts w:hint="default" w:ascii="Times New Roman" w:hAnsi="Times New Roman" w:eastAsia="Times New Roman" w:cs="Times New Roman"/>
          <w:sz w:val="26"/>
          <w:szCs w:val="26"/>
        </w:rPr>
      </w:pPr>
    </w:p>
    <w:p w14:paraId="00000486">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.form-section {</w:t>
      </w:r>
    </w:p>
    <w:p w14:paraId="00000487">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padding: 30px;</w:t>
      </w:r>
    </w:p>
    <w:p w14:paraId="00000488">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background-color: #f4f4f4;</w:t>
      </w:r>
    </w:p>
    <w:p w14:paraId="00000489">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t>
      </w:r>
    </w:p>
    <w:p w14:paraId="0000048A">
      <w:pPr>
        <w:tabs>
          <w:tab w:val="left" w:pos="700"/>
        </w:tabs>
        <w:ind w:left="1440" w:firstLine="0"/>
        <w:jc w:val="both"/>
        <w:rPr>
          <w:rFonts w:hint="default" w:ascii="Times New Roman" w:hAnsi="Times New Roman" w:eastAsia="Times New Roman" w:cs="Times New Roman"/>
          <w:sz w:val="26"/>
          <w:szCs w:val="26"/>
        </w:rPr>
      </w:pPr>
    </w:p>
    <w:p w14:paraId="0000048B">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.submit-button {</w:t>
      </w:r>
    </w:p>
    <w:p w14:paraId="0000048C">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background-color: #e67e22;</w:t>
      </w:r>
    </w:p>
    <w:p w14:paraId="0000048D">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border: none;</w:t>
      </w:r>
    </w:p>
    <w:p w14:paraId="0000048E">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color: white;</w:t>
      </w:r>
    </w:p>
    <w:p w14:paraId="0000048F">
      <w:pPr>
        <w:tabs>
          <w:tab w:val="left" w:pos="700"/>
        </w:tabs>
        <w:ind w:left="144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t>
      </w:r>
    </w:p>
    <w:p w14:paraId="00000490">
      <w:pPr>
        <w:tabs>
          <w:tab w:val="left" w:pos="700"/>
        </w:tabs>
        <w:ind w:left="1440" w:firstLine="0"/>
        <w:jc w:val="both"/>
        <w:rPr>
          <w:rFonts w:hint="default" w:ascii="Times New Roman" w:hAnsi="Times New Roman" w:eastAsia="Times New Roman" w:cs="Times New Roman"/>
          <w:sz w:val="28"/>
          <w:szCs w:val="28"/>
        </w:rPr>
      </w:pPr>
    </w:p>
    <w:p w14:paraId="00000491">
      <w:pPr>
        <w:numPr>
          <w:ilvl w:val="0"/>
          <w:numId w:val="38"/>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Modular and Maintainable Code</w:t>
      </w:r>
    </w:p>
    <w:p w14:paraId="00000492">
      <w:pPr>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HTML files such as </w:t>
      </w:r>
      <w:r>
        <w:rPr>
          <w:rFonts w:hint="default" w:ascii="Times New Roman" w:hAnsi="Times New Roman" w:cs="Times New Roman"/>
          <w:color w:val="188038"/>
          <w:sz w:val="26"/>
          <w:szCs w:val="26"/>
          <w:rtl w:val="0"/>
        </w:rPr>
        <w:t>bon_signup.html</w:t>
      </w:r>
      <w:r>
        <w:rPr>
          <w:rFonts w:hint="default" w:ascii="Times New Roman" w:hAnsi="Times New Roman" w:cs="Times New Roman"/>
          <w:sz w:val="26"/>
          <w:szCs w:val="26"/>
          <w:rtl w:val="0"/>
        </w:rPr>
        <w:t xml:space="preserve"> are styled using external CSS files like </w:t>
      </w:r>
      <w:r>
        <w:rPr>
          <w:rFonts w:hint="default" w:ascii="Times New Roman" w:hAnsi="Times New Roman" w:cs="Times New Roman"/>
          <w:color w:val="188038"/>
          <w:sz w:val="26"/>
          <w:szCs w:val="26"/>
          <w:rtl w:val="0"/>
        </w:rPr>
        <w:t>bon_signup.css</w:t>
      </w:r>
      <w:r>
        <w:rPr>
          <w:rFonts w:hint="default" w:ascii="Times New Roman" w:hAnsi="Times New Roman" w:cs="Times New Roman"/>
          <w:sz w:val="26"/>
          <w:szCs w:val="26"/>
          <w:rtl w:val="0"/>
        </w:rPr>
        <w:t>, separating structure and presentation.</w:t>
      </w:r>
    </w:p>
    <w:p w14:paraId="00000493">
      <w:pPr>
        <w:jc w:val="both"/>
        <w:rPr>
          <w:rFonts w:hint="default" w:ascii="Times New Roman" w:hAnsi="Times New Roman" w:cs="Times New Roman"/>
          <w:sz w:val="26"/>
          <w:szCs w:val="26"/>
        </w:rPr>
      </w:pPr>
    </w:p>
    <w:p w14:paraId="00000494">
      <w:pPr>
        <w:numPr>
          <w:ilvl w:val="0"/>
          <w:numId w:val="39"/>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Responsive and Centered Layouts:</w:t>
      </w:r>
    </w:p>
    <w:p w14:paraId="00000495">
      <w:pPr>
        <w:jc w:val="both"/>
        <w:rPr>
          <w:rFonts w:hint="default" w:ascii="Times New Roman" w:hAnsi="Times New Roman" w:cs="Times New Roman"/>
          <w:sz w:val="26"/>
          <w:szCs w:val="26"/>
        </w:rPr>
      </w:pPr>
    </w:p>
    <w:p w14:paraId="00000496">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.container {</w:t>
      </w:r>
    </w:p>
    <w:p w14:paraId="00000497">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display: flex;</w:t>
      </w:r>
    </w:p>
    <w:p w14:paraId="00000498">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flex-direction: column;</w:t>
      </w:r>
    </w:p>
    <w:p w14:paraId="00000499">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align-items: center;</w:t>
      </w:r>
    </w:p>
    <w:p w14:paraId="0000049A">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justify-content: center;</w:t>
      </w:r>
    </w:p>
    <w:p w14:paraId="0000049B">
      <w:pPr>
        <w:ind w:left="144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w:t>
      </w:r>
    </w:p>
    <w:p w14:paraId="0000049C">
      <w:pPr>
        <w:pStyle w:val="4"/>
        <w:keepNext w:val="0"/>
        <w:keepLines w:val="0"/>
        <w:jc w:val="both"/>
        <w:rPr>
          <w:rFonts w:hint="default" w:ascii="Times New Roman" w:hAnsi="Times New Roman" w:cs="Times New Roman"/>
          <w:sz w:val="34"/>
          <w:szCs w:val="34"/>
        </w:rPr>
      </w:pPr>
      <w:bookmarkStart w:id="48" w:name="_abvgex6htde" w:colFirst="0" w:colLast="0"/>
      <w:bookmarkEnd w:id="48"/>
      <w:r>
        <w:rPr>
          <w:rFonts w:hint="default" w:ascii="Times New Roman" w:hAnsi="Times New Roman" w:cs="Times New Roman"/>
          <w:sz w:val="34"/>
          <w:szCs w:val="34"/>
          <w:rtl w:val="0"/>
        </w:rPr>
        <w:t>SQL Coding Standards</w:t>
      </w:r>
    </w:p>
    <w:p w14:paraId="0000049D">
      <w:pPr>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rtl w:val="0"/>
        </w:rPr>
        <w:t>SQL logic in the project is written clearly, using uppercase for commands and lowercase for variables, and prioritizes secure database access.</w:t>
      </w:r>
    </w:p>
    <w:p w14:paraId="0000049E">
      <w:pPr>
        <w:numPr>
          <w:ilvl w:val="0"/>
          <w:numId w:val="40"/>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Consistent SQL Formatting:</w:t>
      </w:r>
    </w:p>
    <w:p w14:paraId="0000049F">
      <w:pPr>
        <w:jc w:val="both"/>
        <w:rPr>
          <w:rFonts w:hint="default" w:ascii="Times New Roman" w:hAnsi="Times New Roman" w:cs="Times New Roman"/>
          <w:sz w:val="26"/>
          <w:szCs w:val="26"/>
        </w:rPr>
      </w:pPr>
    </w:p>
    <w:p w14:paraId="000004A0">
      <w:pPr>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SELECT * FROM reservations WHERE email = ? AND date = ?;</w:t>
      </w:r>
    </w:p>
    <w:p w14:paraId="000004A1">
      <w:pPr>
        <w:ind w:left="720" w:firstLine="0"/>
        <w:jc w:val="both"/>
        <w:rPr>
          <w:rFonts w:hint="default" w:ascii="Times New Roman" w:hAnsi="Times New Roman" w:cs="Times New Roman"/>
          <w:sz w:val="26"/>
          <w:szCs w:val="26"/>
        </w:rPr>
      </w:pPr>
    </w:p>
    <w:p w14:paraId="000004A2">
      <w:pPr>
        <w:ind w:left="720" w:firstLine="0"/>
        <w:jc w:val="both"/>
        <w:rPr>
          <w:rFonts w:hint="default" w:ascii="Times New Roman" w:hAnsi="Times New Roman" w:cs="Times New Roman"/>
          <w:sz w:val="26"/>
          <w:szCs w:val="26"/>
        </w:rPr>
      </w:pPr>
    </w:p>
    <w:p w14:paraId="000004A3">
      <w:pPr>
        <w:numPr>
          <w:ilvl w:val="0"/>
          <w:numId w:val="41"/>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Prepared Statements in PHP Scripts:</w:t>
      </w:r>
    </w:p>
    <w:p w14:paraId="000004A4">
      <w:pPr>
        <w:jc w:val="both"/>
        <w:rPr>
          <w:rFonts w:hint="default" w:ascii="Times New Roman" w:hAnsi="Times New Roman" w:cs="Times New Roman"/>
          <w:sz w:val="26"/>
          <w:szCs w:val="26"/>
        </w:rPr>
      </w:pPr>
      <w:r>
        <w:rPr>
          <w:rFonts w:hint="default" w:ascii="Times New Roman" w:hAnsi="Times New Roman" w:cs="Times New Roman"/>
          <w:sz w:val="26"/>
          <w:szCs w:val="26"/>
          <w:rtl w:val="0"/>
        </w:rPr>
        <w:tab/>
      </w:r>
    </w:p>
    <w:p w14:paraId="000004A5">
      <w:pPr>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sz w:val="26"/>
          <w:szCs w:val="26"/>
          <w:rtl w:val="0"/>
        </w:rPr>
        <w:tab/>
      </w:r>
      <w:r>
        <w:rPr>
          <w:rFonts w:hint="default" w:ascii="Times New Roman" w:hAnsi="Times New Roman" w:cs="Times New Roman"/>
          <w:sz w:val="26"/>
          <w:szCs w:val="26"/>
          <w:rtl w:val="0"/>
        </w:rPr>
        <w:t>$stmt = $conn-&gt;prepare("SELECT * FROM reservations WHERE email = ?");</w:t>
      </w:r>
    </w:p>
    <w:p w14:paraId="000004A6">
      <w:pPr>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$stmt-&gt;bind_param("s", $email);</w:t>
      </w:r>
    </w:p>
    <w:p w14:paraId="000004A7">
      <w:pPr>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$stmt-&gt;execute();</w:t>
      </w:r>
    </w:p>
    <w:p w14:paraId="000004A8">
      <w:pPr>
        <w:ind w:left="720" w:firstLine="0"/>
        <w:jc w:val="both"/>
        <w:rPr>
          <w:rFonts w:hint="default" w:ascii="Times New Roman" w:hAnsi="Times New Roman" w:cs="Times New Roman"/>
          <w:sz w:val="24"/>
          <w:szCs w:val="24"/>
        </w:rPr>
      </w:pPr>
    </w:p>
    <w:p w14:paraId="000004A9">
      <w:pPr>
        <w:tabs>
          <w:tab w:val="left" w:pos="700"/>
        </w:tabs>
        <w:ind w:left="1440" w:firstLine="0"/>
        <w:jc w:val="both"/>
        <w:rPr>
          <w:rFonts w:hint="default" w:ascii="Times New Roman" w:hAnsi="Times New Roman" w:cs="Times New Roman"/>
          <w:sz w:val="28"/>
          <w:szCs w:val="28"/>
        </w:rPr>
      </w:pPr>
    </w:p>
    <w:p w14:paraId="000004AA">
      <w:pPr>
        <w:tabs>
          <w:tab w:val="left" w:pos="700"/>
        </w:tabs>
        <w:ind w:left="1440" w:firstLine="0"/>
        <w:jc w:val="both"/>
        <w:rPr>
          <w:rFonts w:hint="default" w:ascii="Times New Roman" w:hAnsi="Times New Roman" w:eastAsia="Times New Roman" w:cs="Times New Roman"/>
          <w:sz w:val="28"/>
          <w:szCs w:val="28"/>
        </w:rPr>
      </w:pPr>
    </w:p>
    <w:p w14:paraId="000004AB">
      <w:pPr>
        <w:tabs>
          <w:tab w:val="left" w:pos="700"/>
        </w:tabs>
        <w:ind w:left="1440" w:firstLine="0"/>
        <w:jc w:val="both"/>
        <w:rPr>
          <w:rFonts w:hint="default" w:ascii="Times New Roman" w:hAnsi="Times New Roman" w:cs="Times New Roman"/>
          <w:sz w:val="28"/>
          <w:szCs w:val="28"/>
        </w:rPr>
      </w:pPr>
    </w:p>
    <w:p w14:paraId="000004AC">
      <w:pPr>
        <w:tabs>
          <w:tab w:val="left" w:pos="700"/>
        </w:tabs>
        <w:ind w:left="1440" w:firstLine="0"/>
        <w:jc w:val="both"/>
        <w:rPr>
          <w:rFonts w:hint="default" w:ascii="Times New Roman" w:hAnsi="Times New Roman" w:cs="Times New Roman"/>
          <w:sz w:val="28"/>
          <w:szCs w:val="28"/>
        </w:rPr>
      </w:pPr>
    </w:p>
    <w:p w14:paraId="000004AD">
      <w:pPr>
        <w:jc w:val="both"/>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25400</wp:posOffset>
                </wp:positionV>
                <wp:extent cx="5801360" cy="22225"/>
                <wp:effectExtent l="0" t="0" r="0" b="0"/>
                <wp:wrapNone/>
                <wp:docPr id="25" name="Straight Arrow Connector 2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2pt;height:1.75pt;width:456.8pt;z-index:251659264;mso-width-relative:page;mso-height-relative:page;" fillcolor="#FFFFFF" filled="t" stroked="t" coordsize="21600,21600" o:gfxdata="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g5NHc1wAAAAUBAAAPAAAAAAAA&#10;AAEAIAAAACIAAABkcnMvZG93bnJldi54bWxQSwECFAAUAAAACACHTuJAZvh2b0wCAADQBAAADgAA&#10;AAAAAAABACAAAAAm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AE">
      <w:pPr>
        <w:tabs>
          <w:tab w:val="left" w:pos="8980"/>
        </w:tabs>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i/>
          <w:sz w:val="23"/>
          <w:szCs w:val="23"/>
          <w:rtl w:val="0"/>
        </w:rPr>
        <w:t>School of Computer Engineering, KIIT, BBSR</w:t>
      </w:r>
      <w:r>
        <w:rPr>
          <w:rFonts w:hint="default" w:ascii="Times New Roman" w:hAnsi="Times New Roman" w:eastAsia="Times New Roman" w:cs="Times New Roman"/>
          <w:rtl w:val="0"/>
        </w:rPr>
        <w:tab/>
      </w:r>
    </w:p>
    <w:p w14:paraId="000004AF">
      <w:pPr>
        <w:ind w:right="20"/>
        <w:jc w:val="right"/>
        <w:rPr>
          <w:rFonts w:hint="default" w:ascii="Times New Roman" w:hAnsi="Times New Roman" w:eastAsia="Times New Roman" w:cs="Times New Roman"/>
          <w:i/>
          <w:sz w:val="23"/>
          <w:szCs w:val="23"/>
        </w:rPr>
      </w:pPr>
      <w:r>
        <w:rPr>
          <w:rFonts w:hint="default" w:ascii="Times New Roman" w:hAnsi="Times New Roman" w:eastAsia="Times New Roman" w:cs="Times New Roman"/>
          <w:sz w:val="27"/>
          <w:szCs w:val="27"/>
          <w:rtl w:val="0"/>
        </w:rPr>
        <w:t>FoodMandu – Restaurant Management System</w:t>
      </w:r>
    </w:p>
    <w:p w14:paraId="000004B0">
      <w:pPr>
        <w:jc w:val="both"/>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24" name="Straight Arrow Connector 2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x10I3Uw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9lnkdUAAAADAQAADwAAAAAAAAAB&#10;ACAAAAAiAAAAZHJzL2Rvd25yZXYueG1sUEsBAhQAFAAAAAgAh07iQMddCN1MAgAA0AQAAA4AAAAA&#10;AAAAAQAgAAAAJA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4B1">
      <w:pPr>
        <w:numPr>
          <w:ilvl w:val="0"/>
          <w:numId w:val="42"/>
        </w:numPr>
        <w:spacing w:before="240" w:after="240"/>
        <w:ind w:left="720" w:hanging="360"/>
        <w:rPr>
          <w:rFonts w:hint="default" w:ascii="Times New Roman" w:hAnsi="Times New Roman" w:eastAsia="Times New Roman" w:cs="Times New Roman"/>
          <w:sz w:val="32"/>
          <w:szCs w:val="32"/>
        </w:rPr>
      </w:pPr>
      <w:r>
        <w:rPr>
          <w:rFonts w:hint="default" w:ascii="Times New Roman" w:hAnsi="Times New Roman" w:eastAsia="Times New Roman" w:cs="Times New Roman"/>
          <w:sz w:val="30"/>
          <w:szCs w:val="30"/>
          <w:rtl w:val="0"/>
        </w:rPr>
        <w:t>DELETE Operations with Conditions</w:t>
      </w:r>
      <w:r>
        <w:rPr>
          <w:rFonts w:hint="default" w:ascii="Times New Roman" w:hAnsi="Times New Roman" w:eastAsia="Times New Roman" w:cs="Times New Roman"/>
          <w:sz w:val="32"/>
          <w:szCs w:val="32"/>
          <w:rtl w:val="0"/>
        </w:rPr>
        <w:t>:</w:t>
      </w:r>
    </w:p>
    <w:p w14:paraId="000004B2">
      <w:pPr>
        <w:spacing w:before="240" w:after="240"/>
        <w:ind w:left="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$stmt = $conn-&gt;prepare("DELETE FROM orders WHERE order_id = ?");</w:t>
      </w:r>
    </w:p>
    <w:p w14:paraId="000004B3">
      <w:pPr>
        <w:spacing w:before="240" w:after="240"/>
        <w:ind w:firstLine="72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$stmt-&gt;bind_param("i", $orderId);</w:t>
      </w:r>
    </w:p>
    <w:p w14:paraId="000004B4">
      <w:pPr>
        <w:spacing w:before="240" w:after="240"/>
        <w:ind w:firstLine="72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$stmt-&gt;execute();</w:t>
      </w:r>
    </w:p>
    <w:p w14:paraId="000004B5">
      <w:pPr>
        <w:numPr>
          <w:ilvl w:val="0"/>
          <w:numId w:val="43"/>
        </w:numPr>
        <w:spacing w:before="240" w:after="240"/>
        <w:ind w:left="720" w:hanging="36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Proper Handling of Query Results:</w:t>
      </w:r>
    </w:p>
    <w:p w14:paraId="000004B6">
      <w:pPr>
        <w:spacing w:before="240" w:after="240"/>
        <w:ind w:left="72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$result = $stmt-&gt;get_result();</w:t>
      </w:r>
    </w:p>
    <w:p w14:paraId="000004B7">
      <w:pPr>
        <w:spacing w:before="240" w:after="240"/>
        <w:ind w:left="72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while ($row = $result-&gt;fetch_assoc()) {</w:t>
      </w:r>
    </w:p>
    <w:p w14:paraId="000004B8">
      <w:pPr>
        <w:spacing w:before="240" w:after="240"/>
        <w:ind w:left="72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echo $row['reservation_date']; </w:t>
      </w:r>
    </w:p>
    <w:p w14:paraId="000004B9">
      <w:pPr>
        <w:spacing w:before="240" w:after="240"/>
        <w:ind w:left="720"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t>
      </w:r>
    </w:p>
    <w:p w14:paraId="000004BA">
      <w:pPr>
        <w:rPr>
          <w:rFonts w:hint="default" w:ascii="Times New Roman" w:hAnsi="Times New Roman" w:eastAsia="Times New Roman" w:cs="Times New Roman"/>
        </w:rPr>
      </w:pPr>
    </w:p>
    <w:p w14:paraId="000004BB">
      <w:pPr>
        <w:tabs>
          <w:tab w:val="left" w:pos="700"/>
        </w:tabs>
        <w:jc w:val="both"/>
        <w:rPr>
          <w:rFonts w:hint="default" w:ascii="Times New Roman" w:hAnsi="Times New Roman" w:eastAsia="Times New Roman" w:cs="Times New Roman"/>
          <w:sz w:val="33"/>
          <w:szCs w:val="33"/>
        </w:rPr>
      </w:pPr>
      <w:r>
        <w:rPr>
          <w:rFonts w:hint="default" w:ascii="Times New Roman" w:hAnsi="Times New Roman" w:eastAsia="Times New Roman" w:cs="Times New Roman"/>
          <w:sz w:val="33"/>
          <w:szCs w:val="33"/>
          <w:rtl w:val="0"/>
        </w:rPr>
        <w:t>5.3   Testing Standards</w:t>
      </w:r>
    </w:p>
    <w:p w14:paraId="000004BC">
      <w:pPr>
        <w:tabs>
          <w:tab w:val="left" w:pos="700"/>
        </w:tabs>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The testing of the </w:t>
      </w:r>
      <w:r>
        <w:rPr>
          <w:rFonts w:hint="default" w:ascii="Times New Roman" w:hAnsi="Times New Roman" w:eastAsia="Times New Roman" w:cs="Times New Roman"/>
          <w:i/>
          <w:sz w:val="26"/>
          <w:szCs w:val="26"/>
          <w:rtl w:val="0"/>
        </w:rPr>
        <w:t>FoodMandu</w:t>
      </w:r>
      <w:r>
        <w:rPr>
          <w:rFonts w:hint="default" w:ascii="Times New Roman" w:hAnsi="Times New Roman" w:eastAsia="Times New Roman" w:cs="Times New Roman"/>
          <w:sz w:val="26"/>
          <w:szCs w:val="26"/>
          <w:rtl w:val="0"/>
        </w:rPr>
        <w:t xml:space="preserve"> system adhered to standard practices to ensure a reliable and error-free experience:</w:t>
      </w:r>
    </w:p>
    <w:p w14:paraId="000004BD">
      <w:pPr>
        <w:numPr>
          <w:ilvl w:val="0"/>
          <w:numId w:val="44"/>
        </w:numPr>
        <w:tabs>
          <w:tab w:val="left" w:pos="700"/>
        </w:tabs>
        <w:spacing w:before="24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Functional Testing: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Each module (e.g., User Login, Menu Management, Order Placement) was tested for expected inputs and outputs.</w:t>
      </w:r>
      <w:r>
        <w:rPr>
          <w:rFonts w:hint="default" w:ascii="Times New Roman" w:hAnsi="Times New Roman" w:eastAsia="Times New Roman" w:cs="Times New Roman"/>
          <w:sz w:val="26"/>
          <w:szCs w:val="26"/>
          <w:rtl w:val="0"/>
        </w:rPr>
        <w:br w:type="textWrapping"/>
      </w:r>
    </w:p>
    <w:p w14:paraId="000004BE">
      <w:pPr>
        <w:numPr>
          <w:ilvl w:val="0"/>
          <w:numId w:val="44"/>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Validation and Verification:</w:t>
      </w:r>
      <w:r>
        <w:rPr>
          <w:rFonts w:hint="default" w:ascii="Times New Roman" w:hAnsi="Times New Roman" w:eastAsia="Times New Roman" w:cs="Times New Roman"/>
          <w:b/>
          <w:sz w:val="26"/>
          <w:szCs w:val="26"/>
          <w:rtl w:val="0"/>
        </w:rPr>
        <w:br w:type="textWrapping"/>
      </w:r>
    </w:p>
    <w:p w14:paraId="000004BF">
      <w:pPr>
        <w:numPr>
          <w:ilvl w:val="1"/>
          <w:numId w:val="44"/>
        </w:numPr>
        <w:tabs>
          <w:tab w:val="left" w:pos="700"/>
        </w:tabs>
        <w:spacing w:before="0" w:after="0"/>
        <w:ind w:left="144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Input fields were tested for both valid and invalid inputs.</w:t>
      </w:r>
      <w:r>
        <w:rPr>
          <w:rFonts w:hint="default" w:ascii="Times New Roman" w:hAnsi="Times New Roman" w:eastAsia="Times New Roman" w:cs="Times New Roman"/>
          <w:sz w:val="26"/>
          <w:szCs w:val="26"/>
          <w:rtl w:val="0"/>
        </w:rPr>
        <w:br w:type="textWrapping"/>
      </w:r>
    </w:p>
    <w:p w14:paraId="000004C0">
      <w:pPr>
        <w:numPr>
          <w:ilvl w:val="1"/>
          <w:numId w:val="44"/>
        </w:numPr>
        <w:tabs>
          <w:tab w:val="left" w:pos="700"/>
        </w:tabs>
        <w:spacing w:before="0" w:after="0"/>
        <w:ind w:left="144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Backend logic was validated through manual testing.</w:t>
      </w:r>
      <w:r>
        <w:rPr>
          <w:rFonts w:hint="default" w:ascii="Times New Roman" w:hAnsi="Times New Roman" w:eastAsia="Times New Roman" w:cs="Times New Roman"/>
          <w:sz w:val="26"/>
          <w:szCs w:val="26"/>
          <w:rtl w:val="0"/>
        </w:rPr>
        <w:br w:type="textWrapping"/>
      </w:r>
    </w:p>
    <w:p w14:paraId="000004C1">
      <w:pPr>
        <w:numPr>
          <w:ilvl w:val="0"/>
          <w:numId w:val="44"/>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Cross-Browser Testing: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The application was tested on Chrome, Firefox, and Edge to ensure consistent performance.</w:t>
      </w:r>
      <w:r>
        <w:rPr>
          <w:rFonts w:hint="default" w:ascii="Times New Roman" w:hAnsi="Times New Roman" w:eastAsia="Times New Roman" w:cs="Times New Roman"/>
          <w:sz w:val="26"/>
          <w:szCs w:val="26"/>
          <w:rtl w:val="0"/>
        </w:rPr>
        <w:br w:type="textWrapping"/>
      </w:r>
    </w:p>
    <w:p w14:paraId="000004C2">
      <w:pPr>
        <w:numPr>
          <w:ilvl w:val="0"/>
          <w:numId w:val="44"/>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Responsiveness Testing: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Interfaces were tested using device emulation to check performance on mobile, tablet, and desktop.</w:t>
      </w:r>
      <w:r>
        <w:rPr>
          <w:rFonts w:hint="default" w:ascii="Times New Roman" w:hAnsi="Times New Roman" w:eastAsia="Times New Roman" w:cs="Times New Roman"/>
          <w:sz w:val="26"/>
          <w:szCs w:val="26"/>
          <w:rtl w:val="0"/>
        </w:rPr>
        <w:br w:type="textWrapping"/>
      </w:r>
    </w:p>
    <w:p w14:paraId="000004C3">
      <w:pPr>
        <w:numPr>
          <w:ilvl w:val="0"/>
          <w:numId w:val="44"/>
        </w:numPr>
        <w:tabs>
          <w:tab w:val="left" w:pos="700"/>
        </w:tabs>
        <w:spacing w:before="0" w:after="0"/>
        <w:ind w:left="72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Standards Followed:</w:t>
      </w:r>
      <w:r>
        <w:rPr>
          <w:rFonts w:hint="default" w:ascii="Times New Roman" w:hAnsi="Times New Roman" w:eastAsia="Times New Roman" w:cs="Times New Roman"/>
          <w:b/>
          <w:sz w:val="26"/>
          <w:szCs w:val="26"/>
          <w:rtl w:val="0"/>
        </w:rPr>
        <w:br w:type="textWrapping"/>
      </w:r>
    </w:p>
    <w:p w14:paraId="000004C4">
      <w:pPr>
        <w:numPr>
          <w:ilvl w:val="1"/>
          <w:numId w:val="44"/>
        </w:numPr>
        <w:tabs>
          <w:tab w:val="left" w:pos="700"/>
        </w:tabs>
        <w:spacing w:before="0" w:after="0"/>
        <w:ind w:left="1440" w:hanging="36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ISO/IEC/IEEE 29119</w:t>
      </w:r>
      <w:r>
        <w:rPr>
          <w:rFonts w:hint="default" w:ascii="Times New Roman" w:hAnsi="Times New Roman" w:eastAsia="Times New Roman" w:cs="Times New Roman"/>
          <w:sz w:val="26"/>
          <w:szCs w:val="26"/>
          <w:rtl w:val="0"/>
        </w:rPr>
        <w:t xml:space="preserve"> for software testing processes.</w:t>
      </w:r>
      <w:r>
        <w:rPr>
          <w:rFonts w:hint="default" w:ascii="Times New Roman" w:hAnsi="Times New Roman" w:eastAsia="Times New Roman" w:cs="Times New Roman"/>
          <w:sz w:val="26"/>
          <w:szCs w:val="26"/>
          <w:rtl w:val="0"/>
        </w:rPr>
        <w:br w:type="textWrapping"/>
      </w:r>
    </w:p>
    <w:p w14:paraId="000004C5">
      <w:pPr>
        <w:numPr>
          <w:ilvl w:val="1"/>
          <w:numId w:val="44"/>
        </w:numPr>
        <w:tabs>
          <w:tab w:val="left" w:pos="700"/>
        </w:tabs>
        <w:spacing w:before="0" w:after="240"/>
        <w:ind w:left="1440" w:hanging="36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IEEE 829</w:t>
      </w:r>
      <w:r>
        <w:rPr>
          <w:rFonts w:hint="default" w:ascii="Times New Roman" w:hAnsi="Times New Roman" w:eastAsia="Times New Roman" w:cs="Times New Roman"/>
          <w:sz w:val="26"/>
          <w:szCs w:val="26"/>
          <w:rtl w:val="0"/>
        </w:rPr>
        <w:t xml:space="preserve"> test documentation format (Test Plans, Test Cases, and Test Reports were documented)</w:t>
      </w:r>
    </w:p>
    <w:p w14:paraId="000004C6">
      <w:pPr>
        <w:rPr>
          <w:rFonts w:hint="default" w:ascii="Times New Roman" w:hAnsi="Times New Roman" w:eastAsia="Times New Roman" w:cs="Times New Roman"/>
        </w:rPr>
      </w:pPr>
    </w:p>
    <w:p w14:paraId="000004C7">
      <w:pPr>
        <w:rPr>
          <w:rFonts w:hint="default" w:ascii="Times New Roman" w:hAnsi="Times New Roman" w:eastAsia="Times New Roman" w:cs="Times New Roman"/>
        </w:rPr>
      </w:pPr>
    </w:p>
    <w:p w14:paraId="000004C8">
      <w:pPr>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25400</wp:posOffset>
                </wp:positionV>
                <wp:extent cx="5801360" cy="22225"/>
                <wp:effectExtent l="0" t="0" r="0" b="0"/>
                <wp:wrapNone/>
                <wp:docPr id="37" name="Straight Arrow Connector 3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2pt;height:1.75pt;width:456.8pt;z-index:251659264;mso-width-relative:page;mso-height-relative:page;" fillcolor="#FFFFFF" filled="t" stroked="t" coordsize="21600,21600" o:gfxdata="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g5NHc1wAAAAUBAAAPAAAAAAAA&#10;AAEAIAAAACIAAABkcnMvZG93bnJldi54bWxQSwECFAAUAAAACACHTuJAvliZcUwCAADQBAAADgAA&#10;AAAAAAABACAAAAAm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C9">
      <w:pPr>
        <w:tabs>
          <w:tab w:val="left" w:pos="8980"/>
        </w:tabs>
        <w:rPr>
          <w:rFonts w:hint="default" w:ascii="Times New Roman" w:hAnsi="Times New Roman" w:eastAsia="Times New Roman" w:cs="Times New Roman"/>
        </w:rPr>
      </w:pPr>
      <w:r>
        <w:rPr>
          <w:rFonts w:hint="default" w:ascii="Times New Roman" w:hAnsi="Times New Roman" w:eastAsia="Times New Roman" w:cs="Times New Roman"/>
          <w:i/>
          <w:sz w:val="23"/>
          <w:szCs w:val="23"/>
          <w:rtl w:val="0"/>
        </w:rPr>
        <w:t>School of Computer Engineering, KIIT, BBSR</w:t>
      </w:r>
      <w:r>
        <w:rPr>
          <w:rFonts w:hint="default" w:ascii="Times New Roman" w:hAnsi="Times New Roman" w:eastAsia="Times New Roman" w:cs="Times New Roman"/>
          <w:rtl w:val="0"/>
        </w:rPr>
        <w:tab/>
      </w:r>
    </w:p>
    <w:p w14:paraId="000004CA">
      <w:pPr>
        <w:rPr>
          <w:rFonts w:hint="default" w:ascii="Times New Roman" w:hAnsi="Times New Roman" w:eastAsia="Times New Roman" w:cs="Times New Roman"/>
        </w:rPr>
      </w:pPr>
    </w:p>
    <w:p w14:paraId="000004CB">
      <w:pPr>
        <w:ind w:right="45"/>
        <w:jc w:val="right"/>
        <w:rPr>
          <w:rFonts w:hint="default" w:ascii="Times New Roman" w:hAnsi="Times New Roman" w:eastAsia="Times New Roman" w:cs="Times New Roman"/>
          <w:i/>
          <w:sz w:val="23"/>
          <w:szCs w:val="23"/>
          <w:vertAlign w:val="baseline"/>
        </w:rPr>
      </w:pPr>
      <w:r>
        <w:rPr>
          <w:rFonts w:hint="default" w:ascii="Times New Roman" w:hAnsi="Times New Roman" w:eastAsia="Times New Roman" w:cs="Times New Roman"/>
          <w:rtl w:val="0"/>
        </w:rPr>
        <w:t xml:space="preserve"> </w:t>
      </w:r>
      <w:r>
        <w:rPr>
          <w:rFonts w:hint="default" w:ascii="Times New Roman" w:hAnsi="Times New Roman" w:eastAsia="Times New Roman" w:cs="Times New Roman"/>
          <w:sz w:val="27"/>
          <w:szCs w:val="27"/>
          <w:rtl w:val="0"/>
        </w:rPr>
        <w:t>FoodMandu – Restaurant Management System</w:t>
      </w:r>
    </w:p>
    <w:p w14:paraId="000004CC">
      <w:pPr>
        <w:rPr>
          <w:rFonts w:hint="default" w:ascii="Times New Roman" w:hAnsi="Times New Roman" w:eastAsia="Times New Roman" w:cs="Times New Roman"/>
          <w:sz w:val="47"/>
          <w:szCs w:val="47"/>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6" name="Straight Arrow Connector 36"/>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f/efD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4CD">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Chapter 6</w:t>
      </w:r>
    </w:p>
    <w:p w14:paraId="000004CE">
      <w:pPr>
        <w:rPr>
          <w:rFonts w:hint="default" w:ascii="Times New Roman" w:hAnsi="Times New Roman" w:eastAsia="Times New Roman" w:cs="Times New Roman"/>
          <w:vertAlign w:val="baseline"/>
        </w:rPr>
      </w:pPr>
    </w:p>
    <w:p w14:paraId="000004CF">
      <w:pPr>
        <w:rPr>
          <w:rFonts w:hint="default" w:ascii="Times New Roman" w:hAnsi="Times New Roman" w:eastAsia="Times New Roman" w:cs="Times New Roman"/>
          <w:sz w:val="47"/>
          <w:szCs w:val="47"/>
          <w:vertAlign w:val="baseline"/>
        </w:rPr>
      </w:pPr>
      <w:r>
        <w:rPr>
          <w:rFonts w:hint="default" w:ascii="Times New Roman" w:hAnsi="Times New Roman" w:eastAsia="Times New Roman" w:cs="Times New Roman"/>
          <w:sz w:val="47"/>
          <w:szCs w:val="47"/>
          <w:vertAlign w:val="baseline"/>
          <w:rtl w:val="0"/>
        </w:rPr>
        <w:t>Conclusion and Future Scope</w:t>
      </w:r>
    </w:p>
    <w:p w14:paraId="000004D0">
      <w:pPr>
        <w:tabs>
          <w:tab w:val="left" w:pos="700"/>
        </w:tabs>
        <w:rPr>
          <w:rFonts w:hint="default" w:ascii="Times New Roman" w:hAnsi="Times New Roman" w:eastAsia="Times New Roman" w:cs="Times New Roman"/>
          <w:sz w:val="32"/>
          <w:szCs w:val="32"/>
        </w:rPr>
      </w:pPr>
    </w:p>
    <w:p w14:paraId="000004D1">
      <w:pPr>
        <w:tabs>
          <w:tab w:val="left" w:pos="700"/>
        </w:tabs>
        <w:rPr>
          <w:rFonts w:hint="default" w:ascii="Times New Roman" w:hAnsi="Times New Roman" w:cs="Times New Roman"/>
          <w:b/>
          <w:sz w:val="32"/>
          <w:szCs w:val="32"/>
          <w:vertAlign w:val="baseline"/>
        </w:rPr>
      </w:pPr>
      <w:r>
        <w:rPr>
          <w:rFonts w:hint="default" w:ascii="Times New Roman" w:hAnsi="Times New Roman" w:cs="Times New Roman"/>
          <w:b/>
          <w:sz w:val="32"/>
          <w:szCs w:val="32"/>
          <w:vertAlign w:val="baseline"/>
          <w:rtl w:val="0"/>
        </w:rPr>
        <w:t>6.1.</w:t>
      </w:r>
      <w:r>
        <w:rPr>
          <w:rFonts w:hint="default" w:ascii="Times New Roman" w:hAnsi="Times New Roman" w:cs="Times New Roman"/>
          <w:b/>
          <w:sz w:val="32"/>
          <w:szCs w:val="32"/>
          <w:rtl w:val="0"/>
        </w:rPr>
        <w:t>0</w:t>
      </w:r>
      <w:r>
        <w:rPr>
          <w:rFonts w:hint="default" w:ascii="Times New Roman" w:hAnsi="Times New Roman" w:cs="Times New Roman"/>
          <w:b/>
          <w:sz w:val="32"/>
          <w:szCs w:val="32"/>
          <w:vertAlign w:val="baseline"/>
          <w:rtl w:val="0"/>
        </w:rPr>
        <w:tab/>
      </w:r>
      <w:r>
        <w:rPr>
          <w:rFonts w:hint="default" w:ascii="Times New Roman" w:hAnsi="Times New Roman" w:cs="Times New Roman"/>
          <w:b/>
          <w:sz w:val="32"/>
          <w:szCs w:val="32"/>
          <w:vertAlign w:val="baseline"/>
          <w:rtl w:val="0"/>
        </w:rPr>
        <w:t>Conclusion</w:t>
      </w:r>
    </w:p>
    <w:p w14:paraId="000004D2">
      <w:pPr>
        <w:tabs>
          <w:tab w:val="left" w:pos="700"/>
        </w:tabs>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highlight w:val="white"/>
          <w:rtl w:val="0"/>
        </w:rPr>
        <w:t>The web restaurant project was developed to ensure a perfect digital experience for both customers and restaurants. Here are the details of the success and complete defeat of this project.</w:t>
      </w:r>
    </w:p>
    <w:p w14:paraId="000004D3">
      <w:pPr>
        <w:pStyle w:val="4"/>
        <w:keepNext w:val="0"/>
        <w:keepLines w:val="0"/>
        <w:tabs>
          <w:tab w:val="left" w:pos="700"/>
        </w:tabs>
        <w:rPr>
          <w:rFonts w:hint="default" w:ascii="Times New Roman" w:hAnsi="Times New Roman" w:cs="Times New Roman"/>
          <w:sz w:val="26"/>
          <w:szCs w:val="26"/>
        </w:rPr>
      </w:pPr>
      <w:bookmarkStart w:id="49" w:name="_qed1j8sfpxhy" w:colFirst="0" w:colLast="0"/>
      <w:bookmarkEnd w:id="49"/>
      <w:r>
        <w:rPr>
          <w:rFonts w:hint="default" w:ascii="Times New Roman" w:hAnsi="Times New Roman" w:cs="Times New Roman"/>
          <w:sz w:val="26"/>
          <w:szCs w:val="26"/>
          <w:rtl w:val="0"/>
        </w:rPr>
        <w:t>1. User-Friendly Interface</w:t>
      </w:r>
    </w:p>
    <w:p w14:paraId="000004D4">
      <w:pPr>
        <w:tabs>
          <w:tab w:val="left" w:pos="700"/>
        </w:tabs>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This project uses HTML, CSS and JavaScript to create an intuitive user interface. Client is easy: Move to another page (menu, reservation, order) Look at the details and proposals of the restaurant Use the form to order the table or order food. The lightness of this level increases customer satisfaction and encourages use again.</w:t>
      </w:r>
    </w:p>
    <w:p w14:paraId="000004D5">
      <w:pPr>
        <w:pStyle w:val="4"/>
        <w:keepNext w:val="0"/>
        <w:keepLines w:val="0"/>
        <w:tabs>
          <w:tab w:val="left" w:pos="700"/>
        </w:tabs>
        <w:rPr>
          <w:rFonts w:hint="default" w:ascii="Times New Roman" w:hAnsi="Times New Roman" w:cs="Times New Roman"/>
          <w:sz w:val="26"/>
          <w:szCs w:val="26"/>
        </w:rPr>
      </w:pPr>
      <w:bookmarkStart w:id="50" w:name="_t69hog33s3wx" w:colFirst="0" w:colLast="0"/>
      <w:bookmarkEnd w:id="50"/>
      <w:r>
        <w:rPr>
          <w:rFonts w:hint="default" w:ascii="Times New Roman" w:hAnsi="Times New Roman" w:cs="Times New Roman"/>
          <w:sz w:val="26"/>
          <w:szCs w:val="26"/>
          <w:rtl w:val="0"/>
        </w:rPr>
        <w:t xml:space="preserve"> 2. Efficient Back-End Operations</w:t>
      </w:r>
    </w:p>
    <w:p w14:paraId="000004D6">
      <w:pPr>
        <w:tabs>
          <w:tab w:val="left" w:pos="700"/>
        </w:tabs>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You can use PHP to sponsor scripts. Form treatment (e.g. ordering and reservation) Interaction with the database (when implemented) Effective and dynamically processes user data This helps to reduce human mistakes, accelerate the service and maintain the best record.</w:t>
      </w:r>
    </w:p>
    <w:p w14:paraId="000004D7">
      <w:pPr>
        <w:pStyle w:val="4"/>
        <w:keepNext w:val="0"/>
        <w:keepLines w:val="0"/>
        <w:tabs>
          <w:tab w:val="left" w:pos="700"/>
        </w:tabs>
        <w:rPr>
          <w:rFonts w:hint="default" w:ascii="Times New Roman" w:hAnsi="Times New Roman" w:cs="Times New Roman"/>
          <w:sz w:val="26"/>
          <w:szCs w:val="26"/>
        </w:rPr>
      </w:pPr>
      <w:bookmarkStart w:id="51" w:name="_sk12q0pxvbuf" w:colFirst="0" w:colLast="0"/>
      <w:bookmarkEnd w:id="51"/>
      <w:r>
        <w:rPr>
          <w:rFonts w:hint="default" w:ascii="Times New Roman" w:hAnsi="Times New Roman" w:cs="Times New Roman"/>
          <w:b w:val="0"/>
          <w:sz w:val="26"/>
          <w:szCs w:val="26"/>
          <w:rtl w:val="0"/>
        </w:rPr>
        <w:t xml:space="preserve"> </w:t>
      </w:r>
      <w:r>
        <w:rPr>
          <w:rFonts w:hint="default" w:ascii="Times New Roman" w:hAnsi="Times New Roman" w:cs="Times New Roman"/>
          <w:sz w:val="26"/>
          <w:szCs w:val="26"/>
          <w:rtl w:val="0"/>
        </w:rPr>
        <w:t>3. Improves Restaurant Management</w:t>
      </w:r>
    </w:p>
    <w:p w14:paraId="000004D8">
      <w:pPr>
        <w:tabs>
          <w:tab w:val="left" w:pos="700"/>
        </w:tabs>
        <w:spacing w:before="240" w:after="240"/>
        <w:jc w:val="both"/>
        <w:rPr>
          <w:rFonts w:hint="default" w:ascii="Times New Roman" w:hAnsi="Times New Roman" w:cs="Times New Roman"/>
          <w:sz w:val="26"/>
          <w:szCs w:val="26"/>
        </w:rPr>
      </w:pPr>
      <w:r>
        <w:rPr>
          <w:rFonts w:hint="default" w:ascii="Times New Roman" w:hAnsi="Times New Roman" w:cs="Times New Roman"/>
          <w:sz w:val="26"/>
          <w:szCs w:val="26"/>
          <w:highlight w:val="white"/>
          <w:rtl w:val="0"/>
        </w:rPr>
        <w:t>The restaurant workflow is further configured by introducing various functions such as menu displays, reservations and ordering as one platform. Employees can use this system to track cooperation with customers, manage reservations, and provide more seamless kitchen operation.</w:t>
      </w:r>
    </w:p>
    <w:p w14:paraId="000004D9">
      <w:pPr>
        <w:pStyle w:val="4"/>
        <w:keepNext w:val="0"/>
        <w:keepLines w:val="0"/>
        <w:tabs>
          <w:tab w:val="left" w:pos="700"/>
        </w:tabs>
        <w:rPr>
          <w:rFonts w:hint="default" w:ascii="Times New Roman" w:hAnsi="Times New Roman" w:cs="Times New Roman"/>
          <w:sz w:val="26"/>
          <w:szCs w:val="26"/>
        </w:rPr>
      </w:pPr>
      <w:bookmarkStart w:id="52" w:name="_u93ab16vliwd" w:colFirst="0" w:colLast="0"/>
      <w:bookmarkEnd w:id="52"/>
      <w:r>
        <w:rPr>
          <w:rFonts w:hint="default" w:ascii="Times New Roman" w:hAnsi="Times New Roman" w:cs="Times New Roman"/>
          <w:sz w:val="26"/>
          <w:szCs w:val="26"/>
          <w:rtl w:val="0"/>
        </w:rPr>
        <w:t xml:space="preserve"> 4. Practical Real-Life Application</w:t>
      </w:r>
    </w:p>
    <w:p w14:paraId="000004DA">
      <w:pPr>
        <w:tabs>
          <w:tab w:val="left" w:pos="700"/>
        </w:tabs>
        <w:spacing w:before="240" w:after="240"/>
        <w:jc w:val="both"/>
        <w:rPr>
          <w:rFonts w:hint="default" w:ascii="Times New Roman" w:hAnsi="Times New Roman" w:cs="Times New Roman"/>
          <w:sz w:val="26"/>
          <w:szCs w:val="26"/>
          <w:highlight w:val="white"/>
        </w:rPr>
      </w:pPr>
      <w:r>
        <w:rPr>
          <w:rFonts w:hint="default" w:ascii="Times New Roman" w:hAnsi="Times New Roman" w:cs="Times New Roman"/>
          <w:sz w:val="26"/>
          <w:szCs w:val="26"/>
          <w:highlight w:val="white"/>
          <w:rtl w:val="0"/>
        </w:rPr>
        <w:t>This project is likely to be deployed in the real world. Whether it's a small cafe or a large restaurant network, such a system can especially improve your work and improve customer participation in the modern technology world.</w:t>
      </w:r>
    </w:p>
    <w:p w14:paraId="000004DB">
      <w:pPr>
        <w:tabs>
          <w:tab w:val="left" w:pos="700"/>
        </w:tabs>
        <w:spacing w:before="240" w:after="240"/>
        <w:jc w:val="both"/>
        <w:rPr>
          <w:rFonts w:hint="default" w:ascii="Times New Roman" w:hAnsi="Times New Roman" w:cs="Times New Roman"/>
          <w:sz w:val="26"/>
          <w:szCs w:val="26"/>
          <w:highlight w:val="white"/>
        </w:rPr>
      </w:pPr>
    </w:p>
    <w:p w14:paraId="000004DC">
      <w:pPr>
        <w:tabs>
          <w:tab w:val="left" w:pos="700"/>
        </w:tabs>
        <w:spacing w:before="240" w:after="240"/>
        <w:jc w:val="both"/>
        <w:rPr>
          <w:rFonts w:hint="default" w:ascii="Times New Roman" w:hAnsi="Times New Roman" w:cs="Times New Roman"/>
          <w:sz w:val="26"/>
          <w:szCs w:val="26"/>
          <w:highlight w:val="white"/>
        </w:rPr>
      </w:pPr>
    </w:p>
    <w:p w14:paraId="000004DD">
      <w:pPr>
        <w:tabs>
          <w:tab w:val="left" w:pos="700"/>
        </w:tabs>
        <w:spacing w:before="240" w:after="240"/>
        <w:jc w:val="both"/>
        <w:rPr>
          <w:rFonts w:hint="default" w:ascii="Times New Roman" w:hAnsi="Times New Roman" w:cs="Times New Roman"/>
          <w:sz w:val="26"/>
          <w:szCs w:val="26"/>
          <w:highlight w:val="white"/>
        </w:rPr>
      </w:pPr>
    </w:p>
    <w:p w14:paraId="000004DE">
      <w:pPr>
        <w:tabs>
          <w:tab w:val="left" w:pos="700"/>
        </w:tabs>
        <w:spacing w:before="240" w:after="240"/>
        <w:jc w:val="both"/>
        <w:rPr>
          <w:rFonts w:hint="default" w:ascii="Times New Roman" w:hAnsi="Times New Roman" w:cs="Times New Roman"/>
          <w:sz w:val="26"/>
          <w:szCs w:val="26"/>
          <w:highlight w:val="white"/>
        </w:rPr>
      </w:pPr>
    </w:p>
    <w:p w14:paraId="000004DF">
      <w:pPr>
        <w:tabs>
          <w:tab w:val="left" w:pos="700"/>
        </w:tabs>
        <w:spacing w:before="240" w:after="240"/>
        <w:jc w:val="both"/>
        <w:rPr>
          <w:rFonts w:hint="default" w:ascii="Times New Roman" w:hAnsi="Times New Roman" w:cs="Times New Roman"/>
          <w:sz w:val="26"/>
          <w:szCs w:val="26"/>
          <w:highlight w:val="white"/>
        </w:rPr>
      </w:pPr>
    </w:p>
    <w:p w14:paraId="000004E0">
      <w:pPr>
        <w:tabs>
          <w:tab w:val="left" w:pos="700"/>
        </w:tabs>
        <w:spacing w:before="240" w:after="240"/>
        <w:jc w:val="both"/>
        <w:rPr>
          <w:rFonts w:hint="default" w:ascii="Times New Roman" w:hAnsi="Times New Roman" w:cs="Times New Roman"/>
          <w:sz w:val="26"/>
          <w:szCs w:val="26"/>
          <w:highlight w:val="white"/>
        </w:rPr>
      </w:pPr>
    </w:p>
    <w:p w14:paraId="000004E1">
      <w:pPr>
        <w:rPr>
          <w:rFonts w:hint="default" w:ascii="Times New Roman" w:hAnsi="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35" name="Straight Arrow Connector 3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nOfkdYAAAAGAQAADwAAAAAAAAAB&#10;ACAAAAAiAAAAZHJzL2Rvd25yZXYueG1sUEsBAhQAFAAAAAgAh07iQL0VFc5LAgAA0AQAAA4AAAAA&#10;AAAAAQAgAAAAJQEAAGRycy9lMm9Eb2MueG1sUEsFBgAAAAAGAAYAWQEAAOIFAAAAAA==&#10;">
                <v:fill on="t" focussize="0,0"/>
                <v:stroke color="#000000" miterlimit="8" joinstyle="miter" startarrowwidth="narrow" startarrowlength="short" endarrowwidth="narrow" endarrowlength="short"/>
                <v:imagedata o:title=""/>
                <o:lock v:ext="edit" aspectratio="f"/>
              </v:shape>
            </w:pict>
          </mc:Fallback>
        </mc:AlternateContent>
      </w:r>
    </w:p>
    <w:p w14:paraId="000004E2">
      <w:pPr>
        <w:rPr>
          <w:rFonts w:hint="default" w:ascii="Times New Roman" w:hAnsi="Times New Roman" w:cs="Times New Roman"/>
          <w:sz w:val="23"/>
          <w:szCs w:val="23"/>
          <w:vertAlign w:val="baseline"/>
        </w:rPr>
      </w:pPr>
      <w:r>
        <w:rPr>
          <w:rFonts w:hint="default" w:ascii="Times New Roman" w:hAnsi="Times New Roman" w:cs="Times New Roman"/>
          <w:i/>
          <w:sz w:val="23"/>
          <w:szCs w:val="23"/>
          <w:vertAlign w:val="baseline"/>
          <w:rtl w:val="0"/>
        </w:rPr>
        <w:t>School of Computer Engineering, KIIT, BBSR</w:t>
      </w:r>
    </w:p>
    <w:p w14:paraId="000004E3">
      <w:pPr>
        <w:ind w:right="20"/>
        <w:jc w:val="right"/>
        <w:rPr>
          <w:rFonts w:hint="default" w:ascii="Times New Roman" w:hAnsi="Times New Roman" w:cs="Times New Roman"/>
          <w:i/>
          <w:sz w:val="23"/>
          <w:szCs w:val="23"/>
          <w:vertAlign w:val="baseline"/>
        </w:rPr>
      </w:pPr>
      <w:r>
        <w:rPr>
          <w:rFonts w:hint="default" w:ascii="Times New Roman" w:hAnsi="Times New Roman" w:cs="Times New Roman"/>
          <w:sz w:val="27"/>
          <w:szCs w:val="27"/>
          <w:rtl w:val="0"/>
        </w:rPr>
        <w:t>FoodMandu – Restaurant Management System</w:t>
      </w:r>
    </w:p>
    <w:p w14:paraId="000004E4">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4" name="Straight Arrow Connector 3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HLBrfE0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AcsGt8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4E5">
      <w:pPr>
        <w:rPr>
          <w:rFonts w:hint="default" w:ascii="Times New Roman" w:hAnsi="Times New Roman" w:cs="Times New Roman"/>
          <w:b/>
          <w:sz w:val="32"/>
          <w:szCs w:val="32"/>
        </w:rPr>
      </w:pPr>
      <w:r>
        <w:rPr>
          <w:rFonts w:hint="default" w:ascii="Times New Roman" w:hAnsi="Times New Roman" w:cs="Times New Roman"/>
          <w:b/>
          <w:sz w:val="32"/>
          <w:szCs w:val="32"/>
          <w:rtl w:val="0"/>
        </w:rPr>
        <w:t>6.2.0  Future Scope</w:t>
      </w:r>
    </w:p>
    <w:p w14:paraId="000004E6">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This project is a strong foundation but has a wide range of improvement. Let's take a closer look at each future with the relevance of the real world.</w:t>
      </w:r>
    </w:p>
    <w:p w14:paraId="000004E7">
      <w:pPr>
        <w:pStyle w:val="4"/>
        <w:keepNext w:val="0"/>
        <w:keepLines w:val="0"/>
        <w:rPr>
          <w:rFonts w:hint="default" w:ascii="Times New Roman" w:hAnsi="Times New Roman" w:cs="Times New Roman"/>
          <w:sz w:val="26"/>
          <w:szCs w:val="26"/>
        </w:rPr>
      </w:pPr>
      <w:bookmarkStart w:id="53" w:name="_ezleryntxl3v" w:colFirst="0" w:colLast="0"/>
      <w:bookmarkEnd w:id="53"/>
      <w:r>
        <w:rPr>
          <w:rFonts w:hint="default" w:ascii="Times New Roman" w:hAnsi="Times New Roman" w:cs="Times New Roman"/>
          <w:b w:val="0"/>
          <w:sz w:val="26"/>
          <w:szCs w:val="26"/>
          <w:rtl w:val="0"/>
        </w:rPr>
        <w:t xml:space="preserve"> </w:t>
      </w:r>
      <w:r>
        <w:rPr>
          <w:rFonts w:hint="default" w:ascii="Times New Roman" w:hAnsi="Times New Roman" w:cs="Times New Roman"/>
          <w:sz w:val="26"/>
          <w:szCs w:val="26"/>
          <w:rtl w:val="0"/>
        </w:rPr>
        <w:t>1. Secure Online Payments</w:t>
      </w:r>
    </w:p>
    <w:p w14:paraId="000004E8">
      <w:pPr>
        <w:spacing w:before="0" w:after="240"/>
        <w:ind w:left="0" w:firstLine="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why? Currently, most users expect digital payments. Additional payment: Razorpay, Stripe or Paypal Support for UPI or credit/debit cards reduces the problem of cash transactions and checks the payment immediately.</w:t>
      </w:r>
    </w:p>
    <w:p w14:paraId="000004E9">
      <w:pPr>
        <w:pStyle w:val="4"/>
        <w:keepNext w:val="0"/>
        <w:keepLines w:val="0"/>
        <w:rPr>
          <w:rFonts w:hint="default" w:ascii="Times New Roman" w:hAnsi="Times New Roman" w:cs="Times New Roman"/>
          <w:sz w:val="26"/>
          <w:szCs w:val="26"/>
        </w:rPr>
      </w:pPr>
      <w:bookmarkStart w:id="54" w:name="_p8x2uj29pldj" w:colFirst="0" w:colLast="0"/>
      <w:bookmarkEnd w:id="54"/>
      <w:r>
        <w:rPr>
          <w:rFonts w:hint="default" w:ascii="Times New Roman" w:hAnsi="Times New Roman" w:cs="Times New Roman"/>
          <w:sz w:val="26"/>
          <w:szCs w:val="26"/>
          <w:rtl w:val="0"/>
        </w:rPr>
        <w:t xml:space="preserve">  2. User Authentication and Role-Based Access</w:t>
      </w:r>
    </w:p>
    <w:p w14:paraId="000004EA">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Added input function to system/registration guarantee: Customers can manage their profile and order history. Administrators or restaurant staff may have a separate monitoring panel for booking and menu items. This adds data security, personalization and professional structure to the system.</w:t>
      </w:r>
    </w:p>
    <w:p w14:paraId="000004EB">
      <w:pPr>
        <w:pStyle w:val="4"/>
        <w:keepNext w:val="0"/>
        <w:keepLines w:val="0"/>
        <w:rPr>
          <w:rFonts w:hint="default" w:ascii="Times New Roman" w:hAnsi="Times New Roman" w:cs="Times New Roman"/>
          <w:sz w:val="26"/>
          <w:szCs w:val="26"/>
        </w:rPr>
      </w:pPr>
      <w:bookmarkStart w:id="55" w:name="_1m8ux89lij9j" w:colFirst="0" w:colLast="0"/>
      <w:bookmarkEnd w:id="55"/>
      <w:r>
        <w:rPr>
          <w:rFonts w:hint="default" w:ascii="Times New Roman" w:hAnsi="Times New Roman" w:cs="Times New Roman"/>
          <w:sz w:val="26"/>
          <w:szCs w:val="26"/>
          <w:rtl w:val="0"/>
        </w:rPr>
        <w:t xml:space="preserve">  3. Mobile App Support</w:t>
      </w:r>
    </w:p>
    <w:p w14:paraId="000004EC">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Since mobile use dominates Internet access, the selected version of Android/iOS application is as follows. Increase accessibility Push notifications are allowed. Make the order faster It can be used to develop tools such as React Native or Flutter.</w:t>
      </w:r>
    </w:p>
    <w:p w14:paraId="000004ED">
      <w:pPr>
        <w:pStyle w:val="4"/>
        <w:keepNext w:val="0"/>
        <w:keepLines w:val="0"/>
        <w:rPr>
          <w:rFonts w:hint="default" w:ascii="Times New Roman" w:hAnsi="Times New Roman" w:cs="Times New Roman"/>
          <w:sz w:val="26"/>
          <w:szCs w:val="26"/>
        </w:rPr>
      </w:pPr>
      <w:bookmarkStart w:id="56" w:name="_qf4lqkwidqlu" w:colFirst="0" w:colLast="0"/>
      <w:bookmarkEnd w:id="56"/>
      <w:r>
        <w:rPr>
          <w:rFonts w:hint="default" w:ascii="Times New Roman" w:hAnsi="Times New Roman" w:cs="Times New Roman"/>
          <w:sz w:val="26"/>
          <w:szCs w:val="26"/>
          <w:rtl w:val="0"/>
        </w:rPr>
        <w:t xml:space="preserve">  4. Live Order Tracking</w:t>
      </w:r>
    </w:p>
    <w:p w14:paraId="000004EE">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It is helpful to add this feature inspired by applications such as Zomato or Swiggy. Build transparency Reduce customer concern about delaying order. Increase confidence in the platform You can indicate a state similar to the preparation of delivery.</w:t>
      </w:r>
    </w:p>
    <w:p w14:paraId="000004EF">
      <w:pPr>
        <w:rPr>
          <w:rFonts w:hint="default" w:ascii="Times New Roman" w:hAnsi="Times New Roman" w:cs="Times New Roman"/>
          <w:sz w:val="26"/>
          <w:szCs w:val="26"/>
        </w:rPr>
      </w:pPr>
    </w:p>
    <w:p w14:paraId="000004F0">
      <w:pPr>
        <w:rPr>
          <w:rFonts w:hint="default" w:ascii="Times New Roman" w:hAnsi="Times New Roman" w:cs="Times New Roman"/>
          <w:b/>
          <w:sz w:val="26"/>
          <w:szCs w:val="26"/>
        </w:rPr>
      </w:pPr>
      <w:r>
        <w:rPr>
          <w:rFonts w:hint="default" w:ascii="Times New Roman" w:hAnsi="Times New Roman" w:cs="Times New Roman"/>
          <w:sz w:val="26"/>
          <w:szCs w:val="26"/>
          <w:rtl w:val="0"/>
        </w:rPr>
        <w:t xml:space="preserve"> </w:t>
      </w:r>
      <w:r>
        <w:rPr>
          <w:rFonts w:hint="default" w:ascii="Times New Roman" w:hAnsi="Times New Roman" w:cs="Times New Roman"/>
          <w:b/>
          <w:sz w:val="26"/>
          <w:szCs w:val="26"/>
          <w:rtl w:val="0"/>
        </w:rPr>
        <w:t xml:space="preserve"> 5. Feedback &amp; Rating System</w:t>
      </w:r>
    </w:p>
    <w:p w14:paraId="000004F1">
      <w:pPr>
        <w:spacing w:before="240"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Clients can be evaluated. Cooking (based on taste, quantity, etc.) Delivery and service experience This controls the understanding of the community's trust and understanding of what to improve.</w:t>
      </w:r>
    </w:p>
    <w:p w14:paraId="000004F2">
      <w:pPr>
        <w:pStyle w:val="4"/>
        <w:keepNext w:val="0"/>
        <w:keepLines w:val="0"/>
        <w:rPr>
          <w:rFonts w:hint="default" w:ascii="Times New Roman" w:hAnsi="Times New Roman" w:cs="Times New Roman"/>
          <w:sz w:val="26"/>
          <w:szCs w:val="26"/>
        </w:rPr>
      </w:pPr>
      <w:bookmarkStart w:id="57" w:name="_63wui3x1a4e5" w:colFirst="0" w:colLast="0"/>
      <w:bookmarkEnd w:id="57"/>
      <w:r>
        <w:rPr>
          <w:rFonts w:hint="default" w:ascii="Times New Roman" w:hAnsi="Times New Roman" w:cs="Times New Roman"/>
          <w:b w:val="0"/>
          <w:sz w:val="26"/>
          <w:szCs w:val="26"/>
          <w:rtl w:val="0"/>
        </w:rPr>
        <w:t xml:space="preserve"> </w:t>
      </w:r>
      <w:r>
        <w:rPr>
          <w:rFonts w:hint="default" w:ascii="Times New Roman" w:hAnsi="Times New Roman" w:cs="Times New Roman"/>
          <w:sz w:val="26"/>
          <w:szCs w:val="26"/>
          <w:rtl w:val="0"/>
        </w:rPr>
        <w:t xml:space="preserve"> 6. Multilingual Interface</w:t>
      </w:r>
    </w:p>
    <w:p w14:paraId="000004F3">
      <w:pPr>
        <w:spacing w:after="240"/>
        <w:rPr>
          <w:rFonts w:hint="default" w:ascii="Times New Roman" w:hAnsi="Times New Roman" w:cs="Times New Roman"/>
          <w:sz w:val="26"/>
          <w:szCs w:val="26"/>
        </w:rPr>
      </w:pPr>
      <w:r>
        <w:rPr>
          <w:rFonts w:hint="default" w:ascii="Times New Roman" w:hAnsi="Times New Roman" w:cs="Times New Roman"/>
          <w:sz w:val="26"/>
          <w:szCs w:val="26"/>
          <w:highlight w:val="white"/>
          <w:rtl w:val="0"/>
        </w:rPr>
        <w:t>Not all customers use the same language. Add multilingual support: Increased coverage (especially for tourist destinations) Improving comprehensive tools such as Google Translate API or localized content files can help you implement it</w:t>
      </w:r>
      <w:r>
        <w:rPr>
          <w:rFonts w:hint="default" w:ascii="Times New Roman" w:hAnsi="Times New Roman" w:cs="Times New Roman"/>
          <w:sz w:val="26"/>
          <w:szCs w:val="26"/>
          <w:highlight w:val="white"/>
          <w:rtl w:val="0"/>
        </w:rPr>
        <w:t>.</w:t>
      </w:r>
    </w:p>
    <w:p w14:paraId="000004F4">
      <w:pPr>
        <w:rPr>
          <w:rFonts w:hint="default" w:ascii="Times New Roman" w:hAnsi="Times New Roman" w:cs="Times New Roman"/>
          <w:sz w:val="26"/>
          <w:szCs w:val="26"/>
        </w:rPr>
      </w:pPr>
    </w:p>
    <w:p w14:paraId="000004F5">
      <w:pPr>
        <w:rPr>
          <w:rFonts w:hint="default" w:ascii="Times New Roman" w:hAnsi="Times New Roman" w:cs="Times New Roman"/>
          <w:sz w:val="26"/>
          <w:szCs w:val="26"/>
        </w:rPr>
      </w:pPr>
    </w:p>
    <w:p w14:paraId="000004F6">
      <w:pPr>
        <w:rPr>
          <w:rFonts w:hint="default" w:ascii="Times New Roman" w:hAnsi="Times New Roman" w:cs="Times New Roman"/>
          <w:sz w:val="26"/>
          <w:szCs w:val="26"/>
        </w:rPr>
      </w:pPr>
    </w:p>
    <w:p w14:paraId="000004F7">
      <w:pPr>
        <w:rPr>
          <w:rFonts w:hint="default" w:ascii="Times New Roman" w:hAnsi="Times New Roman" w:cs="Times New Roman"/>
          <w:sz w:val="26"/>
          <w:szCs w:val="26"/>
        </w:rPr>
      </w:pPr>
    </w:p>
    <w:p w14:paraId="000004F8">
      <w:pPr>
        <w:rPr>
          <w:rFonts w:hint="default" w:ascii="Times New Roman" w:hAnsi="Times New Roman" w:cs="Times New Roman"/>
          <w:sz w:val="26"/>
          <w:szCs w:val="26"/>
        </w:rPr>
      </w:pPr>
    </w:p>
    <w:p w14:paraId="000004F9">
      <w:pPr>
        <w:rPr>
          <w:rFonts w:hint="default" w:ascii="Times New Roman" w:hAnsi="Times New Roman" w:cs="Times New Roman"/>
          <w:sz w:val="26"/>
          <w:szCs w:val="26"/>
        </w:rPr>
      </w:pPr>
    </w:p>
    <w:p w14:paraId="000004FA">
      <w:pPr>
        <w:rPr>
          <w:rFonts w:hint="default" w:ascii="Times New Roman" w:hAnsi="Times New Roman" w:cs="Times New Roman"/>
          <w:sz w:val="26"/>
          <w:szCs w:val="26"/>
        </w:rPr>
      </w:pPr>
    </w:p>
    <w:p w14:paraId="000004FB">
      <w:pPr>
        <w:rPr>
          <w:rFonts w:hint="default" w:ascii="Times New Roman" w:hAnsi="Times New Roman" w:cs="Times New Roman"/>
          <w:sz w:val="26"/>
          <w:szCs w:val="26"/>
        </w:rPr>
      </w:pPr>
    </w:p>
    <w:p w14:paraId="000004FC">
      <w:pPr>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25400</wp:posOffset>
                </wp:positionV>
                <wp:extent cx="5801360" cy="22225"/>
                <wp:effectExtent l="0" t="0" r="0" b="0"/>
                <wp:wrapNone/>
                <wp:docPr id="33" name="Straight Arrow Connector 3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95pt;margin-top:2pt;height:1.75pt;width:456.8pt;z-index:251659264;mso-width-relative:page;mso-height-relative:page;" fillcolor="#FFFFFF" filled="t" stroked="t" coordsize="21600,21600" o:gfxdata="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txik1wAAAAYBAAAPAAAAAAAA&#10;AAEAIAAAACIAAABkcnMvZG93bnJldi54bWxQSwECFAAUAAAACACHTuJA+cTw1UwCAADQBAAADgAA&#10;AAAAAAABACAAAAAm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4FD">
      <w:pPr>
        <w:tabs>
          <w:tab w:val="left" w:pos="8860"/>
        </w:tabs>
        <w:rPr>
          <w:rFonts w:hint="default" w:ascii="Times New Roman" w:hAnsi="Times New Roman" w:cs="Times New Roman"/>
          <w:sz w:val="26"/>
          <w:szCs w:val="26"/>
        </w:rPr>
      </w:pPr>
      <w:r>
        <w:rPr>
          <w:rFonts w:hint="default" w:ascii="Times New Roman" w:hAnsi="Times New Roman" w:cs="Times New Roman"/>
          <w:i/>
          <w:sz w:val="26"/>
          <w:szCs w:val="26"/>
          <w:rtl w:val="0"/>
        </w:rPr>
        <w:t xml:space="preserve">School of Computer Engineering, KIIT, BBSR                                                                                </w:t>
      </w:r>
    </w:p>
    <w:p w14:paraId="000004FE">
      <w:pPr>
        <w:ind w:right="20"/>
        <w:jc w:val="right"/>
        <w:rPr>
          <w:rFonts w:hint="default" w:ascii="Times New Roman" w:hAnsi="Times New Roman" w:cs="Times New Roman"/>
          <w:i/>
          <w:sz w:val="26"/>
          <w:szCs w:val="26"/>
          <w:vertAlign w:val="baseline"/>
        </w:rPr>
      </w:pPr>
      <w:r>
        <w:rPr>
          <w:rFonts w:hint="default" w:ascii="Times New Roman" w:hAnsi="Times New Roman" w:cs="Times New Roman"/>
          <w:sz w:val="26"/>
          <w:szCs w:val="26"/>
          <w:rtl w:val="0"/>
        </w:rPr>
        <w:t>FoodMandu – Restaurant Management System</w:t>
      </w:r>
    </w:p>
    <w:p w14:paraId="000004FF">
      <w:pPr>
        <w:rPr>
          <w:rFonts w:hint="default" w:ascii="Times New Roman" w:hAnsi="Times New Roman" w:cs="Times New Roman"/>
          <w:sz w:val="26"/>
          <w:szCs w:val="26"/>
        </w:rPr>
      </w:pPr>
      <w:bookmarkStart w:id="58" w:name="_wbpy819rka3" w:colFirst="0" w:colLast="0"/>
      <w:bookmarkEnd w:id="58"/>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01360" cy="22225"/>
                <wp:effectExtent l="0" t="0" r="0" b="0"/>
                <wp:wrapNone/>
                <wp:docPr id="32" name="Straight Arrow Connector 3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0pt;height:1.75pt;width:456.8pt;z-index:251659264;mso-width-relative:page;mso-height-relative:page;" fillcolor="#FFFFFF" filled="t" stroked="t" coordsize="21600,21600" o:gfxdata="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ZZ5HVAAAAAwEAAA8AAAAAAAAA&#10;AQAgAAAAIgAAAGRycy9kb3ducmV2LnhtbFBLAQIUABQAAAAIAIdO4kBYYY5nTQIAANAEAAAOAAAA&#10;AAAAAAEAIAAAACQ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500">
      <w:pPr>
        <w:spacing w:line="240" w:lineRule="auto"/>
        <w:rPr>
          <w:rFonts w:hint="default" w:ascii="Times New Roman" w:hAnsi="Times New Roman" w:cs="Times New Roman"/>
          <w:b/>
          <w:i/>
          <w:sz w:val="28"/>
          <w:szCs w:val="28"/>
        </w:rPr>
      </w:pPr>
    </w:p>
    <w:p w14:paraId="00000501">
      <w:pPr>
        <w:spacing w:line="240" w:lineRule="auto"/>
        <w:rPr>
          <w:rFonts w:hint="default" w:ascii="Times New Roman" w:hAnsi="Times New Roman" w:cs="Times New Roman"/>
          <w:b/>
          <w:i/>
          <w:sz w:val="28"/>
          <w:szCs w:val="28"/>
        </w:rPr>
      </w:pPr>
    </w:p>
    <w:p w14:paraId="00000502">
      <w:pPr>
        <w:spacing w:line="240" w:lineRule="auto"/>
        <w:rPr>
          <w:rFonts w:hint="default" w:ascii="Times New Roman" w:hAnsi="Times New Roman" w:cs="Times New Roman"/>
          <w:b/>
          <w:i/>
          <w:sz w:val="28"/>
          <w:szCs w:val="28"/>
        </w:rPr>
      </w:pPr>
    </w:p>
    <w:p w14:paraId="00000503">
      <w:pPr>
        <w:spacing w:line="240" w:lineRule="auto"/>
        <w:rPr>
          <w:rFonts w:hint="default" w:ascii="Times New Roman" w:hAnsi="Times New Roman" w:eastAsia="Times New Roman" w:cs="Times New Roman"/>
          <w:b/>
          <w:i/>
          <w:sz w:val="28"/>
          <w:szCs w:val="28"/>
          <w:vertAlign w:val="baseline"/>
        </w:rPr>
      </w:pPr>
      <w:r>
        <w:rPr>
          <w:rFonts w:hint="default" w:ascii="Times New Roman" w:hAnsi="Times New Roman" w:eastAsia="Times New Roman" w:cs="Times New Roman"/>
          <w:b/>
          <w:i/>
          <w:sz w:val="28"/>
          <w:szCs w:val="28"/>
          <w:vertAlign w:val="baseline"/>
          <w:rtl w:val="0"/>
        </w:rPr>
        <w:t>References</w:t>
      </w:r>
    </w:p>
    <w:p w14:paraId="00000504">
      <w:pPr>
        <w:spacing w:line="240" w:lineRule="auto"/>
        <w:rPr>
          <w:rFonts w:hint="default" w:ascii="Times New Roman" w:hAnsi="Times New Roman" w:eastAsia="Times New Roman" w:cs="Times New Roman"/>
          <w:b/>
          <w:i/>
          <w:sz w:val="28"/>
          <w:szCs w:val="28"/>
          <w:vertAlign w:val="baseline"/>
        </w:rPr>
      </w:pPr>
    </w:p>
    <w:p w14:paraId="000005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[1] L. Welling and L. Thomson, </w:t>
      </w:r>
      <w:r>
        <w:rPr>
          <w:rFonts w:hint="default" w:ascii="Times New Roman" w:hAnsi="Times New Roman" w:eastAsia="Times New Roman" w:cs="Times New Roman"/>
          <w:b w:val="0"/>
          <w:i/>
          <w:smallCaps w:val="0"/>
          <w:strike w:val="0"/>
          <w:color w:val="000000"/>
          <w:sz w:val="24"/>
          <w:szCs w:val="24"/>
          <w:u w:val="none"/>
          <w:shd w:val="clear" w:fill="auto"/>
          <w:vertAlign w:val="baseline"/>
          <w:rtl w:val="0"/>
        </w:rPr>
        <w:t>PHP and MySQL Web Development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5th ed., Addison-Wesley, 2016.</w:t>
      </w:r>
    </w:p>
    <w:p w14:paraId="000005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[2] J. Duckett, </w:t>
      </w:r>
      <w:r>
        <w:rPr>
          <w:rFonts w:hint="default" w:ascii="Times New Roman" w:hAnsi="Times New Roman" w:eastAsia="Times New Roman" w:cs="Times New Roman"/>
          <w:b w:val="0"/>
          <w:i/>
          <w:smallCaps w:val="0"/>
          <w:strike w:val="0"/>
          <w:color w:val="000000"/>
          <w:sz w:val="24"/>
          <w:szCs w:val="24"/>
          <w:u w:val="none"/>
          <w:shd w:val="clear" w:fill="auto"/>
          <w:vertAlign w:val="baseline"/>
          <w:rtl w:val="0"/>
        </w:rPr>
        <w:t>HTML and CSS: Design and Build Websites</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Wiley, 2011.</w:t>
      </w:r>
    </w:p>
    <w:p w14:paraId="000005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[3] M. Mohtashim, </w:t>
      </w:r>
      <w:r>
        <w:rPr>
          <w:rFonts w:hint="default" w:ascii="Times New Roman" w:hAnsi="Times New Roman" w:eastAsia="Times New Roman" w:cs="Times New Roman"/>
          <w:b w:val="0"/>
          <w:i/>
          <w:smallCaps w:val="0"/>
          <w:strike w:val="0"/>
          <w:color w:val="000000"/>
          <w:sz w:val="24"/>
          <w:szCs w:val="24"/>
          <w:u w:val="none"/>
          <w:shd w:val="clear" w:fill="auto"/>
          <w:vertAlign w:val="baseline"/>
          <w:rtl w:val="0"/>
        </w:rPr>
        <w:t>Learn PHP in One Day and Learn It Well</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CreateSpace Independent Publishing, 2016.</w:t>
      </w:r>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[4] J. Murach, </w:t>
      </w:r>
      <w:r>
        <w:rPr>
          <w:rFonts w:hint="default" w:ascii="Times New Roman" w:hAnsi="Times New Roman" w:eastAsia="Times New Roman" w:cs="Times New Roman"/>
          <w:b w:val="0"/>
          <w:i/>
          <w:smallCaps w:val="0"/>
          <w:strike w:val="0"/>
          <w:color w:val="000000"/>
          <w:sz w:val="24"/>
          <w:szCs w:val="24"/>
          <w:u w:val="none"/>
          <w:shd w:val="clear" w:fill="auto"/>
          <w:vertAlign w:val="baseline"/>
          <w:rtl w:val="0"/>
        </w:rPr>
        <w:t>Murach’s MySQL</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Mike Murach &amp; Associates Inc., 2019.</w:t>
      </w:r>
    </w:p>
    <w:p w14:paraId="000005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[5] W3C, “HTML5 Specification.”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"https://www.w3.org/TR/html5/"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t>https://www.w3.org/TR/html5/</w:t>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14:paraId="000005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[6] MDN Web Docs, “CSS: Cascading Style Sheets.”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"https://developer.mozilla.org/en-US/docs/Web/CSS"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t>https://developer.mozilla.org/en-US/docs/Web/CSS</w:t>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14:paraId="000005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[7] Apache Friends, “XAMPP Official Website.”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"https://www.apachefriends.org/"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t>https://www.apachefriends.org/</w:t>
      </w:r>
      <w:r>
        <w:rPr>
          <w:rFonts w:hint="default"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14:paraId="0000050C">
      <w:pPr>
        <w:jc w:val="left"/>
        <w:rPr>
          <w:rFonts w:hint="default" w:ascii="Times New Roman" w:hAnsi="Times New Roman" w:eastAsia="Times New Roman" w:cs="Times New Roman"/>
          <w:i/>
          <w:sz w:val="23"/>
          <w:szCs w:val="23"/>
          <w:vertAlign w:val="baseline"/>
        </w:rPr>
      </w:pPr>
    </w:p>
    <w:p w14:paraId="0000050D">
      <w:pPr>
        <w:jc w:val="left"/>
        <w:rPr>
          <w:rFonts w:hint="default" w:ascii="Times New Roman" w:hAnsi="Times New Roman" w:eastAsia="Times New Roman" w:cs="Times New Roman"/>
          <w:i/>
          <w:sz w:val="23"/>
          <w:szCs w:val="23"/>
          <w:vertAlign w:val="baseline"/>
        </w:rPr>
      </w:pPr>
    </w:p>
    <w:p w14:paraId="0000050E">
      <w:pPr>
        <w:jc w:val="left"/>
        <w:rPr>
          <w:rFonts w:hint="default" w:ascii="Times New Roman" w:hAnsi="Times New Roman" w:eastAsia="Times New Roman" w:cs="Times New Roman"/>
          <w:i/>
          <w:sz w:val="23"/>
          <w:szCs w:val="23"/>
          <w:vertAlign w:val="baseline"/>
        </w:rPr>
      </w:pPr>
    </w:p>
    <w:p w14:paraId="0000050F">
      <w:pPr>
        <w:jc w:val="left"/>
        <w:rPr>
          <w:rFonts w:hint="default" w:ascii="Times New Roman" w:hAnsi="Times New Roman" w:eastAsia="Times New Roman" w:cs="Times New Roman"/>
          <w:i/>
          <w:sz w:val="23"/>
          <w:szCs w:val="23"/>
          <w:vertAlign w:val="baseline"/>
        </w:rPr>
      </w:pPr>
    </w:p>
    <w:p w14:paraId="00000510">
      <w:pPr>
        <w:jc w:val="left"/>
        <w:rPr>
          <w:rFonts w:hint="default" w:ascii="Times New Roman" w:hAnsi="Times New Roman" w:eastAsia="Times New Roman" w:cs="Times New Roman"/>
          <w:i/>
          <w:sz w:val="23"/>
          <w:szCs w:val="23"/>
          <w:vertAlign w:val="baseline"/>
        </w:rPr>
      </w:pPr>
    </w:p>
    <w:p w14:paraId="00000511">
      <w:pPr>
        <w:jc w:val="left"/>
        <w:rPr>
          <w:rFonts w:hint="default" w:ascii="Times New Roman" w:hAnsi="Times New Roman" w:eastAsia="Times New Roman" w:cs="Times New Roman"/>
          <w:i/>
          <w:sz w:val="23"/>
          <w:szCs w:val="23"/>
          <w:vertAlign w:val="baseline"/>
        </w:rPr>
      </w:pPr>
    </w:p>
    <w:p w14:paraId="00000512">
      <w:pPr>
        <w:jc w:val="left"/>
        <w:rPr>
          <w:rFonts w:hint="default" w:ascii="Times New Roman" w:hAnsi="Times New Roman" w:eastAsia="Times New Roman" w:cs="Times New Roman"/>
          <w:i/>
          <w:sz w:val="23"/>
          <w:szCs w:val="23"/>
          <w:vertAlign w:val="baseline"/>
        </w:rPr>
      </w:pPr>
    </w:p>
    <w:p w14:paraId="00000513">
      <w:pPr>
        <w:jc w:val="left"/>
        <w:rPr>
          <w:rFonts w:hint="default" w:ascii="Times New Roman" w:hAnsi="Times New Roman" w:eastAsia="Times New Roman" w:cs="Times New Roman"/>
          <w:i/>
          <w:sz w:val="23"/>
          <w:szCs w:val="23"/>
          <w:vertAlign w:val="baseline"/>
        </w:rPr>
      </w:pPr>
    </w:p>
    <w:p w14:paraId="00000514">
      <w:pPr>
        <w:jc w:val="left"/>
        <w:rPr>
          <w:rFonts w:hint="default" w:ascii="Times New Roman" w:hAnsi="Times New Roman" w:eastAsia="Times New Roman" w:cs="Times New Roman"/>
          <w:i/>
          <w:sz w:val="23"/>
          <w:szCs w:val="23"/>
          <w:vertAlign w:val="baseline"/>
        </w:rPr>
      </w:pPr>
    </w:p>
    <w:p w14:paraId="00000515">
      <w:pPr>
        <w:jc w:val="left"/>
        <w:rPr>
          <w:rFonts w:hint="default" w:ascii="Times New Roman" w:hAnsi="Times New Roman" w:eastAsia="Times New Roman" w:cs="Times New Roman"/>
          <w:i/>
          <w:sz w:val="23"/>
          <w:szCs w:val="23"/>
          <w:vertAlign w:val="baseline"/>
        </w:rPr>
      </w:pPr>
    </w:p>
    <w:p w14:paraId="00000516">
      <w:pPr>
        <w:jc w:val="left"/>
        <w:rPr>
          <w:rFonts w:hint="default" w:ascii="Times New Roman" w:hAnsi="Times New Roman" w:eastAsia="Times New Roman" w:cs="Times New Roman"/>
          <w:i/>
          <w:sz w:val="23"/>
          <w:szCs w:val="23"/>
          <w:vertAlign w:val="baseline"/>
        </w:rPr>
      </w:pPr>
    </w:p>
    <w:p w14:paraId="00000517">
      <w:pPr>
        <w:jc w:val="left"/>
        <w:rPr>
          <w:rFonts w:hint="default" w:ascii="Times New Roman" w:hAnsi="Times New Roman" w:eastAsia="Times New Roman" w:cs="Times New Roman"/>
          <w:i/>
          <w:sz w:val="23"/>
          <w:szCs w:val="23"/>
          <w:vertAlign w:val="baseline"/>
        </w:rPr>
      </w:pPr>
    </w:p>
    <w:p w14:paraId="00000518">
      <w:pPr>
        <w:jc w:val="left"/>
        <w:rPr>
          <w:rFonts w:hint="default" w:ascii="Times New Roman" w:hAnsi="Times New Roman" w:eastAsia="Times New Roman" w:cs="Times New Roman"/>
          <w:i/>
          <w:sz w:val="23"/>
          <w:szCs w:val="23"/>
          <w:vertAlign w:val="baseline"/>
        </w:rPr>
      </w:pPr>
    </w:p>
    <w:p w14:paraId="00000519">
      <w:pPr>
        <w:jc w:val="left"/>
        <w:rPr>
          <w:rFonts w:hint="default" w:ascii="Times New Roman" w:hAnsi="Times New Roman" w:eastAsia="Times New Roman" w:cs="Times New Roman"/>
          <w:i/>
          <w:sz w:val="23"/>
          <w:szCs w:val="23"/>
          <w:vertAlign w:val="baseline"/>
        </w:rPr>
      </w:pPr>
    </w:p>
    <w:p w14:paraId="0000051A">
      <w:pPr>
        <w:jc w:val="left"/>
        <w:rPr>
          <w:rFonts w:hint="default" w:ascii="Times New Roman" w:hAnsi="Times New Roman" w:eastAsia="Times New Roman" w:cs="Times New Roman"/>
          <w:i/>
          <w:sz w:val="23"/>
          <w:szCs w:val="23"/>
          <w:vertAlign w:val="baseline"/>
        </w:rPr>
      </w:pPr>
    </w:p>
    <w:p w14:paraId="0000051B">
      <w:pPr>
        <w:jc w:val="left"/>
        <w:rPr>
          <w:rFonts w:hint="default" w:ascii="Times New Roman" w:hAnsi="Times New Roman" w:eastAsia="Times New Roman" w:cs="Times New Roman"/>
          <w:i/>
          <w:sz w:val="23"/>
          <w:szCs w:val="23"/>
        </w:rPr>
      </w:pPr>
    </w:p>
    <w:p w14:paraId="0000051C">
      <w:pPr>
        <w:jc w:val="left"/>
        <w:rPr>
          <w:rFonts w:hint="default" w:ascii="Times New Roman" w:hAnsi="Times New Roman" w:eastAsia="Times New Roman" w:cs="Times New Roman"/>
          <w:i/>
          <w:sz w:val="23"/>
          <w:szCs w:val="23"/>
        </w:rPr>
      </w:pPr>
    </w:p>
    <w:p w14:paraId="0000051D">
      <w:pPr>
        <w:jc w:val="left"/>
        <w:rPr>
          <w:rFonts w:hint="default" w:ascii="Times New Roman" w:hAnsi="Times New Roman" w:eastAsia="Times New Roman" w:cs="Times New Roman"/>
          <w:i/>
          <w:sz w:val="23"/>
          <w:szCs w:val="23"/>
          <w:vertAlign w:val="baseline"/>
        </w:rPr>
      </w:pPr>
    </w:p>
    <w:p w14:paraId="0000051E">
      <w:pPr>
        <w:jc w:val="left"/>
        <w:rPr>
          <w:rFonts w:hint="default" w:ascii="Times New Roman" w:hAnsi="Times New Roman" w:eastAsia="Times New Roman" w:cs="Times New Roman"/>
          <w:i/>
          <w:sz w:val="23"/>
          <w:szCs w:val="23"/>
          <w:vertAlign w:val="baseline"/>
        </w:rPr>
      </w:pPr>
    </w:p>
    <w:p w14:paraId="0000051F">
      <w:pPr>
        <w:jc w:val="left"/>
        <w:rPr>
          <w:rFonts w:hint="default" w:ascii="Times New Roman" w:hAnsi="Times New Roman" w:eastAsia="Times New Roman" w:cs="Times New Roman"/>
          <w:i/>
          <w:sz w:val="23"/>
          <w:szCs w:val="23"/>
          <w:vertAlign w:val="baseline"/>
        </w:rPr>
      </w:pPr>
    </w:p>
    <w:p w14:paraId="00000520">
      <w:pPr>
        <w:jc w:val="left"/>
        <w:rPr>
          <w:rFonts w:hint="default" w:ascii="Times New Roman" w:hAnsi="Times New Roman" w:eastAsia="Times New Roman" w:cs="Times New Roman"/>
          <w:i/>
          <w:sz w:val="23"/>
          <w:szCs w:val="23"/>
          <w:vertAlign w:val="baseline"/>
        </w:rPr>
      </w:pPr>
    </w:p>
    <w:p w14:paraId="00000521">
      <w:pPr>
        <w:jc w:val="left"/>
        <w:rPr>
          <w:rFonts w:hint="default" w:ascii="Times New Roman" w:hAnsi="Times New Roman" w:eastAsia="Times New Roman" w:cs="Times New Roman"/>
          <w:i/>
          <w:sz w:val="23"/>
          <w:szCs w:val="23"/>
          <w:vertAlign w:val="baseline"/>
        </w:rPr>
      </w:pPr>
    </w:p>
    <w:p w14:paraId="00000522">
      <w:pPr>
        <w:jc w:val="left"/>
        <w:rPr>
          <w:rFonts w:hint="default" w:ascii="Times New Roman" w:hAnsi="Times New Roman" w:eastAsia="Times New Roman" w:cs="Times New Roman"/>
          <w:i/>
          <w:sz w:val="23"/>
          <w:szCs w:val="23"/>
          <w:vertAlign w:val="baseline"/>
        </w:rPr>
      </w:pPr>
    </w:p>
    <w:p w14:paraId="00000523">
      <w:pPr>
        <w:jc w:val="left"/>
        <w:rPr>
          <w:rFonts w:hint="default" w:ascii="Times New Roman" w:hAnsi="Times New Roman" w:eastAsia="Times New Roman" w:cs="Times New Roman"/>
          <w:i/>
          <w:sz w:val="23"/>
          <w:szCs w:val="23"/>
          <w:vertAlign w:val="baseline"/>
        </w:rPr>
      </w:pPr>
    </w:p>
    <w:p w14:paraId="00000524">
      <w:pPr>
        <w:jc w:val="left"/>
        <w:rPr>
          <w:rFonts w:hint="default" w:ascii="Times New Roman" w:hAnsi="Times New Roman" w:eastAsia="Times New Roman" w:cs="Times New Roman"/>
          <w:i/>
          <w:sz w:val="23"/>
          <w:szCs w:val="23"/>
          <w:vertAlign w:val="baseline"/>
        </w:rPr>
      </w:pPr>
    </w:p>
    <w:p w14:paraId="00000525">
      <w:pPr>
        <w:jc w:val="left"/>
        <w:rPr>
          <w:rFonts w:hint="default" w:ascii="Times New Roman" w:hAnsi="Times New Roman" w:cs="Times New Roman"/>
          <w:i/>
          <w:sz w:val="23"/>
          <w:szCs w:val="23"/>
        </w:rPr>
      </w:pPr>
    </w:p>
    <w:p w14:paraId="00000526">
      <w:pPr>
        <w:jc w:val="left"/>
        <w:rPr>
          <w:rFonts w:hint="default" w:ascii="Times New Roman" w:hAnsi="Times New Roman" w:cs="Times New Roman"/>
          <w:i/>
          <w:sz w:val="23"/>
          <w:szCs w:val="23"/>
        </w:rPr>
      </w:pPr>
    </w:p>
    <w:p w14:paraId="00000527">
      <w:pPr>
        <w:jc w:val="left"/>
        <w:rPr>
          <w:rFonts w:hint="default" w:ascii="Times New Roman" w:hAnsi="Times New Roman" w:cs="Times New Roman"/>
          <w:i/>
          <w:sz w:val="23"/>
          <w:szCs w:val="23"/>
        </w:rPr>
      </w:pPr>
    </w:p>
    <w:p w14:paraId="00000528">
      <w:pPr>
        <w:jc w:val="left"/>
        <w:rPr>
          <w:rFonts w:hint="default" w:ascii="Times New Roman" w:hAnsi="Times New Roman" w:cs="Times New Roman"/>
          <w:i/>
          <w:sz w:val="23"/>
          <w:szCs w:val="23"/>
        </w:rPr>
      </w:pPr>
    </w:p>
    <w:p w14:paraId="00000529">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3" name="Straight Arrow Connector 43"/>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HpJOQV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ekk5BU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52A">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p w14:paraId="0000052B">
      <w:pPr>
        <w:jc w:val="left"/>
        <w:rPr>
          <w:rFonts w:hint="default" w:ascii="Times New Roman" w:hAnsi="Times New Roman" w:eastAsia="Times New Roman" w:cs="Times New Roman"/>
          <w:vertAlign w:val="baseline"/>
        </w:rPr>
      </w:pPr>
      <w:r>
        <w:rPr>
          <w:rFonts w:hint="default" w:ascii="Times New Roman" w:hAnsi="Times New Roman" w:eastAsia="Times New Roman" w:cs="Times New Roman"/>
          <w:vertAlign w:val="baseline"/>
          <w:rtl w:val="0"/>
        </w:rPr>
        <w:tab/>
      </w:r>
      <w:r>
        <w:rPr>
          <w:rFonts w:hint="default" w:ascii="Times New Roman" w:hAnsi="Times New Roman" w:eastAsia="Times New Roman" w:cs="Times New Roman"/>
          <w:vertAlign w:val="baseline"/>
          <w:rtl w:val="0"/>
        </w:rPr>
        <w:tab/>
      </w:r>
    </w:p>
    <w:p w14:paraId="0000052C">
      <w:pPr>
        <w:ind w:right="20"/>
        <w:jc w:val="right"/>
        <w:rPr>
          <w:rFonts w:hint="default" w:ascii="Times New Roman" w:hAnsi="Times New Roman" w:cs="Times New Roman"/>
        </w:rPr>
      </w:pPr>
      <w:r>
        <w:rPr>
          <w:rFonts w:hint="default" w:ascii="Times New Roman" w:hAnsi="Times New Roman" w:cs="Times New Roman"/>
          <w:sz w:val="27"/>
          <w:szCs w:val="27"/>
          <w:rtl w:val="0"/>
        </w:rPr>
        <w:t>FoodMandu – Restaurant Management System</w:t>
      </w:r>
    </w:p>
    <w:p w14:paraId="0000052D">
      <w:pPr>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5790565" cy="12700"/>
            <wp:effectExtent l="0" t="0" r="0" b="0"/>
            <wp:docPr id="65" name="image1.png" descr="IMG_256"/>
            <wp:cNvGraphicFramePr/>
            <a:graphic xmlns:a="http://schemas.openxmlformats.org/drawingml/2006/main">
              <a:graphicData uri="http://schemas.openxmlformats.org/drawingml/2006/picture">
                <pic:pic xmlns:pic="http://schemas.openxmlformats.org/drawingml/2006/picture">
                  <pic:nvPicPr>
                    <pic:cNvPr id="65"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2E">
      <w:pPr>
        <w:rPr>
          <w:rFonts w:hint="default" w:ascii="Times New Roman" w:hAnsi="Times New Roman" w:cs="Times New Roman"/>
          <w:b/>
          <w:sz w:val="28"/>
          <w:szCs w:val="28"/>
          <w:u w:val="single"/>
        </w:rPr>
      </w:pPr>
      <w:r>
        <w:rPr>
          <w:rFonts w:hint="default" w:ascii="Times New Roman" w:hAnsi="Times New Roman" w:cs="Times New Roman"/>
          <w:b/>
          <w:sz w:val="28"/>
          <w:szCs w:val="28"/>
          <w:rtl w:val="0"/>
        </w:rPr>
        <w:t xml:space="preserve">INDIVIDUAL CONTRIBUTION REPORT : </w:t>
      </w:r>
      <w:r>
        <w:rPr>
          <w:rFonts w:hint="default" w:ascii="Times New Roman" w:hAnsi="Times New Roman" w:cs="Times New Roman"/>
          <w:b/>
          <w:sz w:val="28"/>
          <w:szCs w:val="28"/>
          <w:u w:val="single"/>
          <w:rtl w:val="0"/>
        </w:rPr>
        <w:t>HOMEPAGE</w:t>
      </w:r>
    </w:p>
    <w:p w14:paraId="0000052F">
      <w:pPr>
        <w:spacing w:before="240" w:after="240"/>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FoodMandu – Restaurant Management System</w:t>
      </w:r>
    </w:p>
    <w:p w14:paraId="00000530">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8"/>
          <w:szCs w:val="28"/>
          <w:rtl w:val="0"/>
        </w:rPr>
        <w:t xml:space="preserve"> </w:t>
      </w:r>
      <w:r>
        <w:rPr>
          <w:rFonts w:hint="default" w:ascii="Times New Roman" w:hAnsi="Times New Roman" w:cs="Times New Roman"/>
          <w:b/>
          <w:sz w:val="24"/>
          <w:szCs w:val="24"/>
          <w:rtl w:val="0"/>
        </w:rPr>
        <w:t xml:space="preserve">ROHIT GUPTA </w:t>
      </w:r>
    </w:p>
    <w:p w14:paraId="00000531">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4"/>
          <w:szCs w:val="24"/>
          <w:rtl w:val="0"/>
        </w:rPr>
        <w:t>22054078</w:t>
      </w:r>
    </w:p>
    <w:p w14:paraId="00000532">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Abstract:</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Customers and staff alike can easily navigate the Restaurant Management System's homepage. Clients can log in, browse menus, place orders, and book reservations, and staff members can access administrative functions. Its HTML and PHP development guarantees safe login and seamless navigation. My contributions included designing the homepage layout, incorporating login features, and tying the interface to the database and backend PHP scripts. Making sure the design was responsive and the user experience was smooth was the main goal of my work.</w:t>
      </w:r>
    </w:p>
    <w:p w14:paraId="00000533">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Individual contribution and findings:</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By creating the homepage, integrating order and reservation capabilities using HTML and PHP, and putting user and admin login functionalities into place, I actively participated in the creation of the restaurant management system. In order to ensure efficient data processing and validation, I additionally managed backend connectivity with the MySQL database.</w:t>
      </w:r>
    </w:p>
    <w:p w14:paraId="00000534">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Results: This project enhanced my knowledge of database integration, gave me hands-on experience with full-stack web development, and taught me the value of secure authentication and user-friendly design in practical applications..</w:t>
      </w:r>
    </w:p>
    <w:p w14:paraId="00000535">
      <w:pPr>
        <w:spacing w:before="240" w:after="24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14:paraId="00000536">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Individual contribution to project report preparation:</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By documenting important elements including the system overview, project planning, system design, UML diagrams, and ER diagram, I made a substantial contribution to the project report's creation.. Additionally, I made sure the information was free of plagiarism, kept a clear, structured manner, and assisted in creating visual diagrams using PlantUML. My work made sure that the report professionally and accurately represented the technical and functional components of the project.</w:t>
      </w:r>
    </w:p>
    <w:p w14:paraId="00000537">
      <w:pPr>
        <w:spacing w:before="240" w:after="240" w:line="276" w:lineRule="auto"/>
        <w:rPr>
          <w:rFonts w:hint="default" w:ascii="Times New Roman" w:hAnsi="Times New Roman" w:cs="Times New Roman"/>
          <w:sz w:val="24"/>
          <w:szCs w:val="24"/>
        </w:rPr>
      </w:pPr>
      <w:r>
        <w:rPr>
          <w:rFonts w:hint="default" w:ascii="Times New Roman" w:hAnsi="Times New Roman" w:cs="Times New Roman"/>
          <w:b/>
          <w:sz w:val="28"/>
          <w:szCs w:val="28"/>
          <w:rtl w:val="0"/>
        </w:rPr>
        <w:t>Individual contribution for project presentation and demonstration:</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created report, described system characteristics, and gave examples of key functions of homepage.. In order to ensure a confident and clear project  demonstration, I also responded to technical inquiries.</w:t>
      </w:r>
    </w:p>
    <w:p w14:paraId="00000538">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xml:space="preserve"> </w:t>
      </w:r>
    </w:p>
    <w:p w14:paraId="00000539">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Full Signature of Supervisor:                                   Full signature of the student:</w:t>
      </w:r>
    </w:p>
    <w:p w14:paraId="0000053A">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w:t>
      </w:r>
    </w:p>
    <w:p w14:paraId="0000053B">
      <w:pPr>
        <w:spacing w:before="240" w:after="240" w:line="218" w:lineRule="auto"/>
        <w:rPr>
          <w:rFonts w:hint="default" w:ascii="Times New Roman" w:hAnsi="Times New Roman" w:cs="Times New Roman"/>
        </w:rPr>
      </w:pPr>
      <w:r>
        <w:rPr>
          <w:rFonts w:hint="default" w:ascii="Times New Roman" w:hAnsi="Times New Roman" w:cs="Times New Roman"/>
          <w:sz w:val="27"/>
          <w:szCs w:val="27"/>
          <w:rtl w:val="0"/>
        </w:rPr>
        <w:t xml:space="preserve"> </w: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20" name="Straight Arrow Connector 2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IDBYXlM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Jzn5HWAAAABgEAAA8AAAAAAAAA&#10;AQAgAAAAIgAAAGRycy9kb3ducmV2LnhtbFBLAQIUABQAAAAIAIdO4kCAwWF5TAIAANA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53C">
      <w:pPr>
        <w:rPr>
          <w:rFonts w:hint="default" w:ascii="Times New Roman" w:hAnsi="Times New Roman" w:cs="Times New Roman"/>
          <w:sz w:val="27"/>
          <w:szCs w:val="27"/>
        </w:rPr>
      </w:pPr>
      <w:r>
        <w:rPr>
          <w:rFonts w:hint="default" w:ascii="Times New Roman" w:hAnsi="Times New Roman" w:cs="Times New Roman"/>
          <w:i/>
          <w:sz w:val="23"/>
          <w:szCs w:val="23"/>
          <w:rtl w:val="0"/>
        </w:rPr>
        <w:t>School of Computer Engineering, KIIT, BBSR</w:t>
      </w:r>
    </w:p>
    <w:p w14:paraId="0000053D">
      <w:pPr>
        <w:spacing w:before="240" w:after="240" w:line="218" w:lineRule="auto"/>
        <w:jc w:val="right"/>
        <w:rPr>
          <w:rFonts w:hint="default" w:ascii="Times New Roman" w:hAnsi="Times New Roman" w:cs="Times New Roman"/>
        </w:rPr>
      </w:pPr>
      <w:r>
        <w:rPr>
          <w:rFonts w:hint="default" w:ascii="Times New Roman" w:hAnsi="Times New Roman" w:eastAsia="SimSun" w:cs="Times New Roman"/>
          <w:sz w:val="24"/>
          <w:szCs w:val="24"/>
          <w:lang w:val="en-US"/>
        </w:rPr>
        <w:t xml:space="preserve">FoodMandu - </w:t>
      </w:r>
      <w:r>
        <w:rPr>
          <w:rFonts w:hint="default" w:ascii="Times New Roman" w:hAnsi="Times New Roman" w:cs="Times New Roman"/>
          <w:sz w:val="27"/>
          <w:szCs w:val="27"/>
          <w:rtl w:val="0"/>
        </w:rPr>
        <w:t>Restaurant Management</w:t>
      </w:r>
      <w:r>
        <w:rPr>
          <w:rFonts w:hint="default" w:ascii="Times New Roman" w:hAnsi="Times New Roman" w:cs="Times New Roman"/>
          <w:sz w:val="27"/>
          <w:szCs w:val="27"/>
          <w:rtl w:val="0"/>
          <w:lang w:val="en-US"/>
        </w:rPr>
        <w:t xml:space="preserve"> System</w:t>
      </w:r>
      <w:r>
        <w:rPr>
          <w:rFonts w:hint="default" w:ascii="Times New Roman" w:hAnsi="Times New Roman" w:cs="Times New Roman"/>
          <w:sz w:val="27"/>
          <w:szCs w:val="27"/>
          <w:rtl w:val="0"/>
        </w:rPr>
        <w:t xml:space="preserve"> </w:t>
      </w:r>
      <w:r>
        <w:rPr>
          <w:rFonts w:hint="default" w:ascii="Times New Roman" w:hAnsi="Times New Roman" w:cs="Times New Roman"/>
          <w:sz w:val="27"/>
          <w:szCs w:val="27"/>
          <w:rtl w:val="0"/>
          <w:lang w:val="en-US"/>
        </w:rPr>
        <w:t xml:space="preserve"> </w:t>
      </w:r>
      <w:r>
        <w:rPr>
          <w:rFonts w:hint="default" w:ascii="Times New Roman" w:hAnsi="Times New Roman" w:eastAsia="SimSun" w:cs="Times New Roman"/>
          <w:sz w:val="24"/>
          <w:szCs w:val="24"/>
        </w:rPr>
        <w:drawing>
          <wp:inline distT="0" distB="0" distL="114300" distR="114300">
            <wp:extent cx="5790565" cy="12700"/>
            <wp:effectExtent l="0" t="0" r="0" b="0"/>
            <wp:docPr id="56" name="image1.png" descr="IMG_256"/>
            <wp:cNvGraphicFramePr/>
            <a:graphic xmlns:a="http://schemas.openxmlformats.org/drawingml/2006/main">
              <a:graphicData uri="http://schemas.openxmlformats.org/drawingml/2006/picture">
                <pic:pic xmlns:pic="http://schemas.openxmlformats.org/drawingml/2006/picture">
                  <pic:nvPicPr>
                    <pic:cNvPr id="56"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3E">
      <w:pPr>
        <w:rPr>
          <w:rFonts w:hint="default" w:ascii="Times New Roman" w:hAnsi="Times New Roman" w:cs="Times New Roman"/>
          <w:b/>
          <w:sz w:val="28"/>
          <w:szCs w:val="28"/>
          <w:u w:val="single"/>
        </w:rPr>
      </w:pPr>
      <w:r>
        <w:rPr>
          <w:rFonts w:hint="default" w:ascii="Times New Roman" w:hAnsi="Times New Roman" w:cs="Times New Roman"/>
          <w:b/>
          <w:sz w:val="28"/>
          <w:szCs w:val="28"/>
          <w:rtl w:val="0"/>
        </w:rPr>
        <w:t xml:space="preserve">INDIVIDUAL CONTRIBUTION REPORT : </w:t>
      </w:r>
      <w:r>
        <w:rPr>
          <w:rFonts w:hint="default" w:ascii="Times New Roman" w:hAnsi="Times New Roman" w:cs="Times New Roman"/>
          <w:b/>
          <w:sz w:val="28"/>
          <w:szCs w:val="28"/>
          <w:u w:val="single"/>
          <w:rtl w:val="0"/>
        </w:rPr>
        <w:t>LOGIN</w:t>
      </w:r>
    </w:p>
    <w:p w14:paraId="0000053F">
      <w:pPr>
        <w:spacing w:before="240" w:after="240"/>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w:t>
      </w:r>
    </w:p>
    <w:p w14:paraId="00000540">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FoodMandu – Restaurant Management System</w:t>
      </w:r>
    </w:p>
    <w:p w14:paraId="00000541">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8"/>
          <w:szCs w:val="28"/>
          <w:rtl w:val="0"/>
        </w:rPr>
        <w:t xml:space="preserve"> </w:t>
      </w:r>
      <w:r>
        <w:rPr>
          <w:rFonts w:hint="default" w:ascii="Times New Roman" w:hAnsi="Times New Roman" w:cs="Times New Roman"/>
          <w:b/>
          <w:sz w:val="24"/>
          <w:szCs w:val="24"/>
          <w:rtl w:val="0"/>
        </w:rPr>
        <w:t xml:space="preserve">NAWSAD ANSARI </w:t>
      </w:r>
    </w:p>
    <w:p w14:paraId="00000542">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4"/>
          <w:szCs w:val="24"/>
          <w:rtl w:val="0"/>
        </w:rPr>
        <w:t>22054059</w:t>
      </w:r>
    </w:p>
    <w:p w14:paraId="00000543">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Abstract:</w:t>
      </w:r>
      <w:r>
        <w:rPr>
          <w:rFonts w:hint="default" w:ascii="Times New Roman" w:hAnsi="Times New Roman" w:cs="Times New Roman"/>
          <w:sz w:val="24"/>
          <w:szCs w:val="24"/>
          <w:highlight w:val="white"/>
          <w:rtl w:val="0"/>
        </w:rPr>
        <w:t>The entry page of this project is a safe entry point that users can access the reservation system. Designed using HTML, CSS, and JavaScript, the company has a pure and reactive interface for inputting accounting data. The system checks the input field to ensure the correct data input and provides a real -time error for the wrong input. Through successful authentication, the user redirects the preliminary panel. This component enhances user's confidentiality, prevents unauthorized access, and promotes the overall security of the application.</w:t>
      </w:r>
    </w:p>
    <w:p w14:paraId="00000544">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and findings: </w:t>
      </w:r>
      <w:r>
        <w:rPr>
          <w:rFonts w:hint="default" w:ascii="Times New Roman" w:hAnsi="Times New Roman" w:cs="Times New Roman"/>
          <w:sz w:val="24"/>
          <w:szCs w:val="24"/>
          <w:highlight w:val="white"/>
          <w:rtl w:val="0"/>
        </w:rPr>
        <w:t>I was responsible for the development and implementation of the Foodmandu system of entry module. This includes creating safe user authentication mechanisms for both managers and customers who use encrypted accounting data. In order to ensure that the user's untrained tasks have been integrated, we have integrated forms, session control and error processing. Thanks to the test, I found that the implementation of the hash password greatly increased the security of the system.</w:t>
      </w:r>
    </w:p>
    <w:p w14:paraId="00000545">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to project report preparation: </w:t>
      </w:r>
      <w:r>
        <w:rPr>
          <w:rFonts w:hint="default" w:ascii="Times New Roman" w:hAnsi="Times New Roman" w:cs="Times New Roman"/>
          <w:sz w:val="24"/>
          <w:szCs w:val="24"/>
          <w:rtl w:val="0"/>
        </w:rPr>
        <w:t>I prepared the sections related to the Login module in the project report. This included writing the design, implementation details, and security aspects such as password encryption and validation. I also created flowcharts and contributed to the testing documentation to ensure clarity and completeness in the report.</w:t>
      </w:r>
    </w:p>
    <w:p w14:paraId="00000546">
      <w:pPr>
        <w:spacing w:before="240" w:after="240" w:line="276" w:lineRule="auto"/>
        <w:jc w:val="both"/>
        <w:rPr>
          <w:rFonts w:hint="default" w:ascii="Times New Roman" w:hAnsi="Times New Roman" w:cs="Times New Roman"/>
          <w:sz w:val="24"/>
          <w:szCs w:val="24"/>
          <w:highlight w:val="white"/>
        </w:rPr>
      </w:pPr>
      <w:r>
        <w:rPr>
          <w:rFonts w:hint="default" w:ascii="Times New Roman" w:hAnsi="Times New Roman" w:cs="Times New Roman"/>
          <w:b/>
          <w:sz w:val="28"/>
          <w:szCs w:val="28"/>
          <w:rtl w:val="0"/>
        </w:rPr>
        <w:t xml:space="preserve">Individual contribution for project presentation and demonstration :  </w:t>
      </w:r>
      <w:r>
        <w:rPr>
          <w:rFonts w:hint="default" w:ascii="Times New Roman" w:hAnsi="Times New Roman" w:cs="Times New Roman"/>
          <w:sz w:val="24"/>
          <w:szCs w:val="24"/>
          <w:highlight w:val="white"/>
          <w:rtl w:val="0"/>
        </w:rPr>
        <w:t>During the project demonstration, I was responsible for presenting the input module for the system. We described the user authentication flow and showed the assigned keys, such as the work interface to the system, and the input verification and access. He also answered questions related to safety implementation and supported the team during the live demonstration.</w:t>
      </w:r>
    </w:p>
    <w:p w14:paraId="00000547">
      <w:pPr>
        <w:spacing w:before="240" w:after="240" w:line="276" w:lineRule="auto"/>
        <w:jc w:val="both"/>
        <w:rPr>
          <w:rFonts w:hint="default" w:ascii="Times New Roman" w:hAnsi="Times New Roman" w:cs="Times New Roman"/>
          <w:sz w:val="24"/>
          <w:szCs w:val="24"/>
          <w:highlight w:val="white"/>
        </w:rPr>
      </w:pPr>
    </w:p>
    <w:p w14:paraId="00000548">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Full Signature of Supervisor:                                   Full signature of the student:</w:t>
      </w:r>
    </w:p>
    <w:p w14:paraId="00000549">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w:t>
      </w:r>
    </w:p>
    <w:p w14:paraId="0000054A">
      <w:pPr>
        <w:spacing w:before="240" w:after="240"/>
        <w:rPr>
          <w:rFonts w:hint="default" w:ascii="Times New Roman" w:hAnsi="Times New Roman" w:cs="Times New Roman"/>
          <w:sz w:val="28"/>
          <w:szCs w:val="28"/>
        </w:rPr>
      </w:pPr>
    </w:p>
    <w:p w14:paraId="0000054B">
      <w:pPr>
        <w:spacing w:before="240" w:after="240" w:line="218" w:lineRule="auto"/>
        <w:rPr>
          <w:rFonts w:hint="default" w:ascii="Times New Roman" w:hAnsi="Times New Roman" w:cs="Times New Roman"/>
          <w:sz w:val="27"/>
          <w:szCs w:val="27"/>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0" name="Straight Arrow Connector 40"/>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Nihywh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2KHLC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54C">
      <w:pPr>
        <w:spacing w:before="240" w:after="240" w:line="218" w:lineRule="auto"/>
        <w:rPr>
          <w:rFonts w:hint="default" w:ascii="Times New Roman" w:hAnsi="Times New Roman" w:cs="Times New Roman"/>
          <w:i/>
          <w:sz w:val="23"/>
          <w:szCs w:val="23"/>
          <w:rtl w:val="0"/>
        </w:rPr>
      </w:pPr>
      <w:r>
        <w:rPr>
          <w:rFonts w:hint="default" w:ascii="Times New Roman" w:hAnsi="Times New Roman" w:cs="Times New Roman"/>
          <w:sz w:val="27"/>
          <w:szCs w:val="27"/>
          <w:rtl w:val="0"/>
        </w:rPr>
        <w:t xml:space="preserve"> </w:t>
      </w:r>
      <w:r>
        <w:rPr>
          <w:rFonts w:hint="default" w:ascii="Times New Roman" w:hAnsi="Times New Roman" w:cs="Times New Roman"/>
          <w:i/>
          <w:sz w:val="23"/>
          <w:szCs w:val="23"/>
          <w:rtl w:val="0"/>
        </w:rPr>
        <w:t>School of Computer Engineering, KIIT, BBSR</w:t>
      </w:r>
    </w:p>
    <w:p w14:paraId="4C79D65F">
      <w:pPr>
        <w:spacing w:before="240" w:after="240" w:line="218" w:lineRule="auto"/>
        <w:rPr>
          <w:rFonts w:hint="default" w:ascii="Times New Roman" w:hAnsi="Times New Roman" w:cs="Times New Roman"/>
          <w:i/>
          <w:sz w:val="23"/>
          <w:szCs w:val="23"/>
          <w:rtl w:val="0"/>
        </w:rPr>
      </w:pPr>
    </w:p>
    <w:p w14:paraId="0000054D">
      <w:pPr>
        <w:spacing w:before="240" w:after="240" w:line="218" w:lineRule="auto"/>
        <w:jc w:val="right"/>
        <w:rPr>
          <w:rFonts w:hint="default" w:ascii="Times New Roman" w:hAnsi="Times New Roman" w:cs="Times New Roman"/>
        </w:rPr>
      </w:pPr>
      <w:r>
        <w:rPr>
          <w:rFonts w:hint="default" w:ascii="Times New Roman" w:hAnsi="Times New Roman" w:cs="Times New Roman"/>
          <w:sz w:val="27"/>
          <w:szCs w:val="27"/>
          <w:rtl w:val="0"/>
        </w:rPr>
        <w:t>FoodMandu – Restaurant Management</w:t>
      </w:r>
      <w:r>
        <w:rPr>
          <w:rFonts w:hint="default" w:ascii="Times New Roman" w:hAnsi="Times New Roman" w:cs="Times New Roman"/>
          <w:sz w:val="27"/>
          <w:szCs w:val="27"/>
          <w:rtl w:val="0"/>
          <w:lang w:val="en-US"/>
        </w:rPr>
        <w:t xml:space="preserve"> System</w:t>
      </w:r>
      <w:r>
        <w:rPr>
          <w:rFonts w:hint="default" w:ascii="Times New Roman" w:hAnsi="Times New Roman" w:cs="Times New Roman"/>
          <w:sz w:val="27"/>
          <w:szCs w:val="27"/>
          <w:rtl w:val="0"/>
        </w:rPr>
        <w:t xml:space="preserve"> </w:t>
      </w:r>
      <w:r>
        <w:rPr>
          <w:rFonts w:hint="default" w:ascii="Times New Roman" w:hAnsi="Times New Roman" w:eastAsia="SimSun" w:cs="Times New Roman"/>
          <w:sz w:val="24"/>
          <w:szCs w:val="24"/>
        </w:rPr>
        <w:drawing>
          <wp:inline distT="0" distB="0" distL="114300" distR="114300">
            <wp:extent cx="5790565" cy="12700"/>
            <wp:effectExtent l="0" t="0" r="0" b="0"/>
            <wp:docPr id="71" name="image1.png" descr="IMG_256"/>
            <wp:cNvGraphicFramePr/>
            <a:graphic xmlns:a="http://schemas.openxmlformats.org/drawingml/2006/main">
              <a:graphicData uri="http://schemas.openxmlformats.org/drawingml/2006/picture">
                <pic:pic xmlns:pic="http://schemas.openxmlformats.org/drawingml/2006/picture">
                  <pic:nvPicPr>
                    <pic:cNvPr id="71"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4E">
      <w:pPr>
        <w:rPr>
          <w:rFonts w:hint="default" w:ascii="Times New Roman" w:hAnsi="Times New Roman" w:cs="Times New Roman"/>
          <w:b/>
          <w:sz w:val="28"/>
          <w:szCs w:val="28"/>
          <w:u w:val="single"/>
        </w:rPr>
      </w:pPr>
      <w:r>
        <w:rPr>
          <w:rFonts w:hint="default" w:ascii="Times New Roman" w:hAnsi="Times New Roman" w:cs="Times New Roman"/>
          <w:b/>
          <w:sz w:val="28"/>
          <w:szCs w:val="28"/>
          <w:rtl w:val="0"/>
        </w:rPr>
        <w:t xml:space="preserve">INDIVIDUAL CONTRIBUTION REPORT : </w:t>
      </w:r>
      <w:r>
        <w:rPr>
          <w:rFonts w:hint="default" w:ascii="Times New Roman" w:hAnsi="Times New Roman" w:cs="Times New Roman"/>
          <w:b/>
          <w:sz w:val="28"/>
          <w:szCs w:val="28"/>
          <w:u w:val="single"/>
          <w:rtl w:val="0"/>
        </w:rPr>
        <w:t>DASHBOARD</w:t>
      </w:r>
    </w:p>
    <w:p w14:paraId="0000054F">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FoodMandu – Restaurant Management System</w:t>
      </w:r>
    </w:p>
    <w:p w14:paraId="00000550">
      <w:pPr>
        <w:spacing w:before="240" w:after="240"/>
        <w:jc w:val="center"/>
        <w:rPr>
          <w:rFonts w:hint="default" w:ascii="Times New Roman" w:hAnsi="Times New Roman" w:cs="Times New Roman"/>
          <w:b/>
        </w:rPr>
      </w:pPr>
      <w:r>
        <w:rPr>
          <w:rFonts w:hint="default" w:ascii="Times New Roman" w:hAnsi="Times New Roman" w:cs="Times New Roman"/>
          <w:b/>
          <w:sz w:val="24"/>
          <w:szCs w:val="24"/>
          <w:rtl w:val="0"/>
        </w:rPr>
        <w:t>SANDIP KUMAR SAH</w:t>
      </w:r>
    </w:p>
    <w:p w14:paraId="00000551">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4"/>
          <w:szCs w:val="24"/>
          <w:rtl w:val="0"/>
        </w:rPr>
        <w:t>22054083</w:t>
      </w:r>
    </w:p>
    <w:p w14:paraId="00000552">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Abstract: </w:t>
      </w:r>
      <w:r>
        <w:rPr>
          <w:rFonts w:hint="default" w:ascii="Times New Roman" w:hAnsi="Times New Roman" w:cs="Times New Roman"/>
          <w:sz w:val="24"/>
          <w:szCs w:val="24"/>
          <w:rtl w:val="0"/>
        </w:rPr>
        <w:t xml:space="preserve">The homepage provides a simple and interactive interface for users to access key features like table booking, menu viewing, user login, and registration. Designed using HTML, CSS, and PHP, it ensures easy navigation, fast performance, and a user-friendly experience, acting as the central point of the restaurant management system. </w:t>
      </w:r>
    </w:p>
    <w:p w14:paraId="00000553">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and findings: </w:t>
      </w:r>
      <w:r>
        <w:rPr>
          <w:rFonts w:hint="default" w:ascii="Times New Roman" w:hAnsi="Times New Roman" w:cs="Times New Roman"/>
          <w:sz w:val="24"/>
          <w:szCs w:val="24"/>
          <w:rtl w:val="0"/>
        </w:rPr>
        <w:t xml:space="preserve">I was responsible for developing the backend of the project using PHP and MySQL. My main tasks included implementing user login, registration, and table booking functionalities. I created and managed the database structure and wrote queries for data handling. I collaborated with the frontend team to connect forms with server-side scripts. This project improved my skills in backend development, database design, and teamwork. I also learned how to troubleshoot integration issues and ensure data security in a web application. </w:t>
      </w:r>
    </w:p>
    <w:p w14:paraId="00000554">
      <w:pPr>
        <w:spacing w:before="240" w:after="240" w:line="276" w:lineRule="auto"/>
        <w:jc w:val="both"/>
        <w:rPr>
          <w:rFonts w:hint="default" w:ascii="Times New Roman" w:hAnsi="Times New Roman" w:cs="Times New Roman"/>
          <w:sz w:val="28"/>
          <w:szCs w:val="28"/>
        </w:rPr>
      </w:pPr>
      <w:r>
        <w:rPr>
          <w:rFonts w:hint="default" w:ascii="Times New Roman" w:hAnsi="Times New Roman" w:cs="Times New Roman"/>
          <w:b/>
          <w:sz w:val="28"/>
          <w:szCs w:val="28"/>
          <w:rtl w:val="0"/>
        </w:rPr>
        <w:t xml:space="preserve">Individual contribution to project report preparation: </w:t>
      </w:r>
      <w:r>
        <w:rPr>
          <w:rFonts w:hint="default" w:ascii="Times New Roman" w:hAnsi="Times New Roman" w:cs="Times New Roman"/>
          <w:sz w:val="24"/>
          <w:szCs w:val="24"/>
          <w:rtl w:val="0"/>
        </w:rPr>
        <w:t>I contributed to the project report by drafting the sections related to system design, backend implementation, and database structure. I also helped in proofreading the final report for clarity and accuracy. Additionally, I compiled screenshots of the working system and assisted in formatting the document as per the required guidelines. My role ensured that the technical aspects of the project were clearly documented and well-presented.</w:t>
      </w:r>
      <w:r>
        <w:rPr>
          <w:rFonts w:hint="default" w:ascii="Times New Roman" w:hAnsi="Times New Roman" w:cs="Times New Roman"/>
          <w:sz w:val="28"/>
          <w:szCs w:val="28"/>
          <w:rtl w:val="0"/>
        </w:rPr>
        <w:t xml:space="preserve"> </w:t>
      </w:r>
    </w:p>
    <w:p w14:paraId="00000555">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for project presentation and demonstration: </w:t>
      </w:r>
      <w:r>
        <w:rPr>
          <w:rFonts w:hint="default" w:ascii="Times New Roman" w:hAnsi="Times New Roman" w:cs="Times New Roman"/>
          <w:sz w:val="24"/>
          <w:szCs w:val="24"/>
          <w:rtl w:val="0"/>
        </w:rPr>
        <w:t>I was responsible for presenting the backend functionalities of the project during the demonstration. I explained how the database, user login, and table booking system work. I also showcased real-time interactions between the frontend and backend. Additionally, I helped prepare the slides and assisted the team in answering technical questions during the Q&amp;A session.</w:t>
      </w:r>
    </w:p>
    <w:p w14:paraId="00000556">
      <w:pPr>
        <w:spacing w:before="240" w:after="240"/>
        <w:rPr>
          <w:rFonts w:hint="default" w:ascii="Times New Roman" w:hAnsi="Times New Roman" w:cs="Times New Roman"/>
          <w:sz w:val="28"/>
          <w:szCs w:val="28"/>
        </w:rPr>
      </w:pPr>
    </w:p>
    <w:p w14:paraId="00000557">
      <w:pPr>
        <w:spacing w:before="240" w:after="240"/>
        <w:rPr>
          <w:rFonts w:hint="default" w:ascii="Times New Roman" w:hAnsi="Times New Roman" w:cs="Times New Roman"/>
          <w:sz w:val="28"/>
          <w:szCs w:val="28"/>
        </w:rPr>
      </w:pPr>
    </w:p>
    <w:p w14:paraId="00000558">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Full Signature of Supervisor:                                   Full signature of the student:</w:t>
      </w:r>
    </w:p>
    <w:p w14:paraId="00000559">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w:t>
      </w:r>
    </w:p>
    <w:p w14:paraId="0000055A">
      <w:pPr>
        <w:spacing w:before="240" w:after="240"/>
        <w:rPr>
          <w:rFonts w:hint="default" w:ascii="Times New Roman" w:hAnsi="Times New Roman" w:cs="Times New Roman"/>
          <w:sz w:val="28"/>
          <w:szCs w:val="28"/>
        </w:rPr>
      </w:pPr>
    </w:p>
    <w:p w14:paraId="0000055B">
      <w:pPr>
        <w:spacing w:before="240" w:after="240" w:line="218" w:lineRule="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5" name="Straight Arrow Connector 45"/>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D6Y3B5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PpjcHk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55C">
      <w:pPr>
        <w:rPr>
          <w:rFonts w:hint="default" w:ascii="Times New Roman" w:hAnsi="Times New Roman" w:cs="Times New Roman"/>
          <w:i/>
          <w:sz w:val="23"/>
          <w:szCs w:val="23"/>
          <w:rtl w:val="0"/>
        </w:rPr>
      </w:pPr>
      <w:r>
        <w:rPr>
          <w:rFonts w:hint="default" w:ascii="Times New Roman" w:hAnsi="Times New Roman" w:cs="Times New Roman"/>
          <w:i/>
          <w:sz w:val="23"/>
          <w:szCs w:val="23"/>
          <w:rtl w:val="0"/>
        </w:rPr>
        <w:t>School of Computer Engineering, KIIT, BBS</w:t>
      </w:r>
    </w:p>
    <w:p w14:paraId="109099D1">
      <w:pPr>
        <w:rPr>
          <w:rFonts w:hint="default" w:ascii="Times New Roman" w:hAnsi="Times New Roman" w:cs="Times New Roman"/>
          <w:i/>
          <w:sz w:val="23"/>
          <w:szCs w:val="23"/>
          <w:rtl w:val="0"/>
        </w:rPr>
      </w:pPr>
    </w:p>
    <w:p w14:paraId="0000055D">
      <w:pPr>
        <w:rPr>
          <w:rFonts w:hint="default" w:ascii="Times New Roman" w:hAnsi="Times New Roman" w:cs="Times New Roman"/>
          <w:i/>
          <w:sz w:val="23"/>
          <w:szCs w:val="23"/>
        </w:rPr>
      </w:pPr>
    </w:p>
    <w:p w14:paraId="0000055E">
      <w:pPr>
        <w:rPr>
          <w:rFonts w:hint="default" w:ascii="Times New Roman" w:hAnsi="Times New Roman" w:cs="Times New Roman"/>
          <w:i/>
          <w:sz w:val="23"/>
          <w:szCs w:val="23"/>
        </w:rPr>
      </w:pPr>
    </w:p>
    <w:p w14:paraId="0000055F">
      <w:pPr>
        <w:rPr>
          <w:rFonts w:hint="default" w:ascii="Times New Roman" w:hAnsi="Times New Roman" w:cs="Times New Roman"/>
          <w:i/>
          <w:sz w:val="23"/>
          <w:szCs w:val="23"/>
        </w:rPr>
      </w:pPr>
    </w:p>
    <w:p w14:paraId="00000560">
      <w:pPr>
        <w:ind w:right="20"/>
        <w:jc w:val="right"/>
        <w:rPr>
          <w:rFonts w:hint="default" w:ascii="Times New Roman" w:hAnsi="Times New Roman" w:cs="Times New Roman"/>
        </w:rPr>
      </w:pPr>
      <w:r>
        <w:rPr>
          <w:rFonts w:hint="default" w:ascii="Times New Roman" w:hAnsi="Times New Roman" w:cs="Times New Roman"/>
          <w:sz w:val="27"/>
          <w:szCs w:val="27"/>
          <w:rtl w:val="0"/>
        </w:rPr>
        <w:t>FoodMandu – Restaurant Management System</w:t>
      </w:r>
    </w:p>
    <w:p w14:paraId="00000561">
      <w:pPr>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5790565" cy="12700"/>
            <wp:effectExtent l="0" t="0" r="0" b="0"/>
            <wp:docPr id="66" name="image1.png" descr="IMG_256"/>
            <wp:cNvGraphicFramePr/>
            <a:graphic xmlns:a="http://schemas.openxmlformats.org/drawingml/2006/main">
              <a:graphicData uri="http://schemas.openxmlformats.org/drawingml/2006/picture">
                <pic:pic xmlns:pic="http://schemas.openxmlformats.org/drawingml/2006/picture">
                  <pic:nvPicPr>
                    <pic:cNvPr id="66"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62">
      <w:pPr>
        <w:rPr>
          <w:rFonts w:hint="default" w:ascii="Times New Roman" w:hAnsi="Times New Roman" w:cs="Times New Roman"/>
          <w:b/>
          <w:sz w:val="28"/>
          <w:szCs w:val="28"/>
          <w:u w:val="single"/>
        </w:rPr>
      </w:pPr>
      <w:r>
        <w:rPr>
          <w:rFonts w:hint="default" w:ascii="Times New Roman" w:hAnsi="Times New Roman" w:cs="Times New Roman"/>
          <w:b/>
          <w:sz w:val="28"/>
          <w:szCs w:val="28"/>
          <w:rtl w:val="0"/>
        </w:rPr>
        <w:t xml:space="preserve">INDIVIDUAL CONTRIBUTION REPORT : </w:t>
      </w:r>
      <w:r>
        <w:rPr>
          <w:rFonts w:hint="default" w:ascii="Times New Roman" w:hAnsi="Times New Roman" w:cs="Times New Roman"/>
          <w:b/>
          <w:sz w:val="28"/>
          <w:szCs w:val="28"/>
          <w:u w:val="single"/>
          <w:rtl w:val="0"/>
        </w:rPr>
        <w:t>RESERVATION</w:t>
      </w:r>
    </w:p>
    <w:p w14:paraId="00000563">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FoodMandu – Restaurant Management System</w:t>
      </w:r>
    </w:p>
    <w:p w14:paraId="00000564">
      <w:pPr>
        <w:spacing w:before="240" w:after="240"/>
        <w:jc w:val="center"/>
        <w:rPr>
          <w:rFonts w:hint="default" w:ascii="Times New Roman" w:hAnsi="Times New Roman" w:cs="Times New Roman"/>
          <w:b/>
        </w:rPr>
      </w:pPr>
      <w:r>
        <w:rPr>
          <w:rFonts w:hint="default" w:ascii="Times New Roman" w:hAnsi="Times New Roman" w:cs="Times New Roman"/>
          <w:b/>
          <w:sz w:val="24"/>
          <w:szCs w:val="24"/>
          <w:rtl w:val="0"/>
        </w:rPr>
        <w:t>ANMOL MISHRA</w:t>
      </w:r>
    </w:p>
    <w:p w14:paraId="00000565">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4"/>
          <w:szCs w:val="24"/>
          <w:rtl w:val="0"/>
        </w:rPr>
        <w:t>22054427</w:t>
      </w:r>
    </w:p>
    <w:p w14:paraId="00000566">
      <w:pPr>
        <w:spacing w:before="240" w:after="240" w:line="276" w:lineRule="auto"/>
        <w:jc w:val="both"/>
        <w:rPr>
          <w:rFonts w:hint="default" w:ascii="Times New Roman" w:hAnsi="Times New Roman" w:cs="Times New Roman"/>
          <w:sz w:val="24"/>
          <w:szCs w:val="24"/>
          <w:highlight w:val="white"/>
        </w:rPr>
      </w:pPr>
      <w:r>
        <w:rPr>
          <w:rFonts w:hint="default" w:ascii="Times New Roman" w:hAnsi="Times New Roman" w:cs="Times New Roman"/>
          <w:b/>
          <w:sz w:val="28"/>
          <w:szCs w:val="28"/>
          <w:rtl w:val="0"/>
        </w:rPr>
        <w:t xml:space="preserve">Abstract: </w:t>
      </w:r>
      <w:r>
        <w:rPr>
          <w:rFonts w:hint="default" w:ascii="Times New Roman" w:hAnsi="Times New Roman" w:cs="Times New Roman"/>
          <w:sz w:val="24"/>
          <w:szCs w:val="24"/>
          <w:highlight w:val="white"/>
          <w:rtl w:val="0"/>
        </w:rPr>
        <w:t>This project provides an interactive restaurant reservation system developed using HTML, CSS and JavaScript. This allows the user to see the available table and select the preferred time intervals and use a simple and convenient interface to confirm the reservation. The system checks the entrance, provides real -time feedback and visually updates the availability. Projects designed for efficiency and convenience.</w:t>
      </w:r>
    </w:p>
    <w:p w14:paraId="00000567">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and findings : </w:t>
      </w:r>
      <w:r>
        <w:rPr>
          <w:rFonts w:hint="default" w:ascii="Times New Roman" w:hAnsi="Times New Roman" w:cs="Times New Roman"/>
          <w:sz w:val="24"/>
          <w:szCs w:val="24"/>
          <w:highlight w:val="white"/>
          <w:rtl w:val="0"/>
        </w:rPr>
        <w:t>They contributed to the system test of the development of the user interface, the implementation and error of the reservation function of major support. He participated in the report preparation for projects and presentations. Major conclusions include improving understanding of frontal development, input verification, real -time updates of user interfaces, technical technologies in project development, and joint experience.</w:t>
      </w:r>
    </w:p>
    <w:p w14:paraId="00000568">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to project report preparation: </w:t>
      </w:r>
      <w:r>
        <w:rPr>
          <w:rFonts w:hint="default" w:ascii="Times New Roman" w:hAnsi="Times New Roman" w:cs="Times New Roman"/>
          <w:sz w:val="24"/>
          <w:szCs w:val="24"/>
          <w:rtl w:val="0"/>
        </w:rPr>
        <w:t>Contributed by drafting the system architecture, describing the reservation workflow, and detailing the technologies used. Assisted in organizing the content structure, proofreading for clarity and accuracy, and ensuring proper formatting. Also helped compile test results and screenshots to enhance the overall quality and presentation of the project report.</w:t>
      </w:r>
    </w:p>
    <w:p w14:paraId="00000569">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for project presentation and demonstration: </w:t>
      </w:r>
      <w:r>
        <w:rPr>
          <w:rFonts w:hint="default" w:ascii="Times New Roman" w:hAnsi="Times New Roman" w:cs="Times New Roman"/>
          <w:sz w:val="24"/>
          <w:szCs w:val="24"/>
          <w:highlight w:val="white"/>
          <w:rtl w:val="0"/>
        </w:rPr>
        <w:t>Attractive slides prepared to emphasize the system function and work process. He described the reservation process, user interface and technology implementation during the demonstration. He actively participates in living demonstrations and answers questions effectively to ensure a clear understanding of the audience project.</w:t>
      </w:r>
    </w:p>
    <w:p w14:paraId="0000056A">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xml:space="preserve"> </w:t>
      </w:r>
    </w:p>
    <w:p w14:paraId="0000056B">
      <w:pPr>
        <w:spacing w:before="240" w:after="240"/>
        <w:rPr>
          <w:rFonts w:hint="default" w:ascii="Times New Roman" w:hAnsi="Times New Roman" w:cs="Times New Roman"/>
          <w:sz w:val="28"/>
          <w:szCs w:val="28"/>
        </w:rPr>
      </w:pPr>
    </w:p>
    <w:p w14:paraId="0000056C">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Full Signature of Supervisor:                                   Full signature of the student:</w:t>
      </w:r>
    </w:p>
    <w:p w14:paraId="0000056D">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w:t>
      </w:r>
    </w:p>
    <w:p w14:paraId="0000056E">
      <w:pPr>
        <w:rPr>
          <w:rFonts w:hint="default" w:ascii="Times New Roman" w:hAnsi="Times New Roman" w:cs="Times New Roman"/>
          <w:sz w:val="27"/>
          <w:szCs w:val="27"/>
        </w:rPr>
      </w:pPr>
    </w:p>
    <w:p w14:paraId="0000056F">
      <w:pPr>
        <w:rPr>
          <w:rFonts w:hint="default" w:ascii="Times New Roman" w:hAnsi="Times New Roman" w:cs="Times New Roman"/>
          <w:sz w:val="27"/>
          <w:szCs w:val="27"/>
        </w:rPr>
      </w:pPr>
    </w:p>
    <w:p w14:paraId="00000570">
      <w:pPr>
        <w:rPr>
          <w:rFonts w:hint="default" w:ascii="Times New Roman" w:hAnsi="Times New Roman" w:cs="Times New Roman"/>
          <w:sz w:val="27"/>
          <w:szCs w:val="27"/>
        </w:rPr>
      </w:pPr>
    </w:p>
    <w:p w14:paraId="00000571">
      <w:pPr>
        <w:rPr>
          <w:rFonts w:hint="default" w:ascii="Times New Roman" w:hAnsi="Times New Roman" w:cs="Times New Roman"/>
          <w:sz w:val="27"/>
          <w:szCs w:val="27"/>
        </w:rPr>
      </w:pPr>
    </w:p>
    <w:p w14:paraId="55BC0C05">
      <w:pPr>
        <w:rPr>
          <w:rFonts w:hint="default" w:ascii="Times New Roman" w:hAnsi="Times New Roman" w:cs="Times New Roman"/>
          <w:sz w:val="27"/>
          <w:szCs w:val="27"/>
        </w:rPr>
      </w:pPr>
    </w:p>
    <w:p w14:paraId="00000572">
      <w:pPr>
        <w:rPr>
          <w:rFonts w:hint="default" w:ascii="Times New Roman" w:hAnsi="Times New Roman" w:cs="Times New Roman"/>
          <w:sz w:val="27"/>
          <w:szCs w:val="27"/>
        </w:rPr>
      </w:pPr>
    </w:p>
    <w:p w14:paraId="00000573">
      <w:pPr>
        <w:spacing w:before="240" w:after="240" w:line="218" w:lineRule="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4" name="Straight Arrow Connector 44"/>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nz2irE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574">
      <w:pPr>
        <w:rPr>
          <w:rFonts w:hint="default" w:ascii="Times New Roman" w:hAnsi="Times New Roman" w:cs="Times New Roman"/>
          <w:sz w:val="27"/>
          <w:szCs w:val="27"/>
        </w:rPr>
      </w:pPr>
      <w:r>
        <w:rPr>
          <w:rFonts w:hint="default" w:ascii="Times New Roman" w:hAnsi="Times New Roman" w:cs="Times New Roman"/>
          <w:i/>
          <w:sz w:val="23"/>
          <w:szCs w:val="23"/>
          <w:rtl w:val="0"/>
        </w:rPr>
        <w:t>School of Computer Engineering, KIIT, BBS</w:t>
      </w:r>
    </w:p>
    <w:p w14:paraId="00000575">
      <w:pPr>
        <w:rPr>
          <w:rFonts w:hint="default" w:ascii="Times New Roman" w:hAnsi="Times New Roman" w:cs="Times New Roman"/>
          <w:sz w:val="24"/>
          <w:szCs w:val="24"/>
        </w:rPr>
      </w:pPr>
    </w:p>
    <w:p w14:paraId="00000576">
      <w:pPr>
        <w:ind w:right="20"/>
        <w:jc w:val="right"/>
        <w:rPr>
          <w:rFonts w:hint="default" w:ascii="Times New Roman" w:hAnsi="Times New Roman" w:cs="Times New Roman"/>
        </w:rPr>
      </w:pPr>
      <w:r>
        <w:rPr>
          <w:rFonts w:hint="default" w:ascii="Times New Roman" w:hAnsi="Times New Roman" w:cs="Times New Roman"/>
          <w:sz w:val="27"/>
          <w:szCs w:val="27"/>
          <w:rtl w:val="0"/>
        </w:rPr>
        <w:t>FoodMandu – Restaurant Management System</w:t>
      </w:r>
    </w:p>
    <w:p w14:paraId="00000577">
      <w:pPr>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5790565" cy="12700"/>
            <wp:effectExtent l="0" t="0" r="0" b="0"/>
            <wp:docPr id="68" name="image1.png" descr="IMG_256"/>
            <wp:cNvGraphicFramePr/>
            <a:graphic xmlns:a="http://schemas.openxmlformats.org/drawingml/2006/main">
              <a:graphicData uri="http://schemas.openxmlformats.org/drawingml/2006/picture">
                <pic:pic xmlns:pic="http://schemas.openxmlformats.org/drawingml/2006/picture">
                  <pic:nvPicPr>
                    <pic:cNvPr id="68"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78">
      <w:pPr>
        <w:rPr>
          <w:rFonts w:hint="default" w:ascii="Times New Roman" w:hAnsi="Times New Roman" w:cs="Times New Roman"/>
          <w:b/>
          <w:sz w:val="28"/>
          <w:szCs w:val="28"/>
          <w:u w:val="single"/>
        </w:rPr>
      </w:pPr>
      <w:r>
        <w:rPr>
          <w:rFonts w:hint="default" w:ascii="Times New Roman" w:hAnsi="Times New Roman" w:cs="Times New Roman"/>
          <w:b/>
          <w:sz w:val="28"/>
          <w:szCs w:val="28"/>
          <w:rtl w:val="0"/>
        </w:rPr>
        <w:t xml:space="preserve">INDIVIDUAL CONTRIBUTION REPORT : </w:t>
      </w:r>
      <w:r>
        <w:rPr>
          <w:rFonts w:hint="default" w:ascii="Times New Roman" w:hAnsi="Times New Roman" w:cs="Times New Roman"/>
          <w:b/>
          <w:sz w:val="28"/>
          <w:szCs w:val="28"/>
          <w:u w:val="single"/>
          <w:rtl w:val="0"/>
        </w:rPr>
        <w:t>ABOUT</w:t>
      </w:r>
    </w:p>
    <w:p w14:paraId="00000579">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  FoodMandu – Restaurant Management System</w:t>
      </w:r>
    </w:p>
    <w:p w14:paraId="0000057A">
      <w:pPr>
        <w:spacing w:before="240" w:after="240"/>
        <w:jc w:val="center"/>
        <w:rPr>
          <w:rFonts w:hint="default" w:ascii="Times New Roman" w:hAnsi="Times New Roman" w:cs="Times New Roman"/>
          <w:b/>
        </w:rPr>
      </w:pPr>
      <w:r>
        <w:rPr>
          <w:rFonts w:hint="default" w:ascii="Times New Roman" w:hAnsi="Times New Roman" w:cs="Times New Roman"/>
          <w:b/>
          <w:sz w:val="24"/>
          <w:szCs w:val="24"/>
          <w:rtl w:val="0"/>
        </w:rPr>
        <w:t>KUNAL KEWAT</w:t>
      </w:r>
    </w:p>
    <w:p w14:paraId="0000057B">
      <w:pPr>
        <w:spacing w:before="240" w:after="240"/>
        <w:jc w:val="center"/>
        <w:rPr>
          <w:rFonts w:hint="default" w:ascii="Times New Roman" w:hAnsi="Times New Roman" w:cs="Times New Roman"/>
          <w:b/>
          <w:sz w:val="24"/>
          <w:szCs w:val="24"/>
        </w:rPr>
      </w:pPr>
      <w:r>
        <w:rPr>
          <w:rFonts w:hint="default" w:ascii="Times New Roman" w:hAnsi="Times New Roman" w:cs="Times New Roman"/>
          <w:b/>
          <w:sz w:val="24"/>
          <w:szCs w:val="24"/>
          <w:rtl w:val="0"/>
        </w:rPr>
        <w:t>22054050</w:t>
      </w:r>
    </w:p>
    <w:p w14:paraId="0000057C">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Abstract: </w:t>
      </w:r>
      <w:r>
        <w:rPr>
          <w:rFonts w:hint="default" w:ascii="Times New Roman" w:hAnsi="Times New Roman" w:cs="Times New Roman"/>
          <w:sz w:val="24"/>
          <w:szCs w:val="24"/>
          <w:highlight w:val="white"/>
          <w:rtl w:val="0"/>
        </w:rPr>
        <w:t>The restaurant reservation system is a web application designed to simplify the table reservation process. Created using HTML, CSS, and JavaScript, this product provides an intuitive interface for viewing the available table, selects the preferred time slot, and checks the reservation confirmation. This system provides updates for real -time, input verification and adaptive design for smooth user experience on other devices. It aims to improve customer convenience by using the restaurant's reservation management optimization, manual error, and using a fast, interactive and stable digital platform.</w:t>
      </w:r>
    </w:p>
    <w:p w14:paraId="0000057D">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Individual contribution and findings :</w:t>
      </w:r>
      <w:r>
        <w:rPr>
          <w:rFonts w:hint="default" w:ascii="Times New Roman" w:hAnsi="Times New Roman" w:cs="Times New Roman"/>
          <w:sz w:val="24"/>
          <w:szCs w:val="24"/>
          <w:rtl w:val="0"/>
        </w:rPr>
        <w:t xml:space="preserve"> Contributed to front-end development using HTML, CSS, and JavaScript, focusing on layout design and reservation functionality. Participated in testing and debugging for smooth user interaction. Key findings include improved skills in responsive web design, form validation, and real-time data handling, enhancing understanding of dynamic web application development.</w:t>
      </w:r>
    </w:p>
    <w:p w14:paraId="0000057E">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Individual contribution to project report preparation :</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highlight w:val="white"/>
          <w:rtl w:val="0"/>
        </w:rPr>
        <w:t>It is included in the spells of the section design, the technology and the implementation details. He helped to configure the structure of the report, add appropriate diagrams and screenshots, and ensure the correct format. He looks at the contents for accuracy and clarity, and the final report is comprehensive and well -organized and is the goal and results of the project.</w:t>
      </w:r>
    </w:p>
    <w:p w14:paraId="0000057F">
      <w:pPr>
        <w:spacing w:before="240" w:after="240" w:line="276" w:lineRule="auto"/>
        <w:jc w:val="both"/>
        <w:rPr>
          <w:rFonts w:hint="default" w:ascii="Times New Roman" w:hAnsi="Times New Roman" w:cs="Times New Roman"/>
          <w:sz w:val="24"/>
          <w:szCs w:val="24"/>
        </w:rPr>
      </w:pPr>
      <w:r>
        <w:rPr>
          <w:rFonts w:hint="default" w:ascii="Times New Roman" w:hAnsi="Times New Roman" w:cs="Times New Roman"/>
          <w:b/>
          <w:sz w:val="28"/>
          <w:szCs w:val="28"/>
          <w:rtl w:val="0"/>
        </w:rPr>
        <w:t xml:space="preserve">Individual contribution for project presentation and demonstration :  </w:t>
      </w:r>
      <w:r>
        <w:rPr>
          <w:rFonts w:hint="default" w:ascii="Times New Roman" w:hAnsi="Times New Roman" w:cs="Times New Roman"/>
          <w:sz w:val="24"/>
          <w:szCs w:val="24"/>
          <w:highlight w:val="white"/>
          <w:rtl w:val="0"/>
        </w:rPr>
        <w:t>The prepared presentation of the slide that distinguishes the function of the system and the workflow. He explained the main modules during the demonstration, showed functions in the air, and responded to the request to ensure clear communication with the project's goals and implementation.</w:t>
      </w:r>
    </w:p>
    <w:p w14:paraId="00000580">
      <w:pPr>
        <w:spacing w:before="240" w:after="240" w:line="276" w:lineRule="auto"/>
        <w:jc w:val="both"/>
        <w:rPr>
          <w:rFonts w:hint="default" w:ascii="Times New Roman" w:hAnsi="Times New Roman" w:cs="Times New Roman"/>
          <w:sz w:val="24"/>
          <w:szCs w:val="24"/>
        </w:rPr>
      </w:pPr>
    </w:p>
    <w:p w14:paraId="00000581">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xml:space="preserve"> </w:t>
      </w:r>
    </w:p>
    <w:p w14:paraId="00000582">
      <w:pPr>
        <w:spacing w:before="240" w:after="240"/>
        <w:rPr>
          <w:rFonts w:hint="default" w:ascii="Times New Roman" w:hAnsi="Times New Roman" w:cs="Times New Roman"/>
          <w:sz w:val="28"/>
          <w:szCs w:val="28"/>
        </w:rPr>
      </w:pPr>
    </w:p>
    <w:p w14:paraId="00000583">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Full Signature of Supervisor:                                   Full signature of the student:</w:t>
      </w:r>
    </w:p>
    <w:p w14:paraId="00000584">
      <w:pPr>
        <w:spacing w:before="240" w:after="240"/>
        <w:rPr>
          <w:rFonts w:hint="default" w:ascii="Times New Roman" w:hAnsi="Times New Roman" w:cs="Times New Roman"/>
          <w:sz w:val="28"/>
          <w:szCs w:val="28"/>
        </w:rPr>
      </w:pPr>
      <w:r>
        <w:rPr>
          <w:rFonts w:hint="default" w:ascii="Times New Roman" w:hAnsi="Times New Roman" w:cs="Times New Roman"/>
          <w:sz w:val="28"/>
          <w:szCs w:val="28"/>
          <w:rtl w:val="0"/>
        </w:rPr>
        <w:t>…………………………….                                     ……………………………..</w:t>
      </w:r>
    </w:p>
    <w:p w14:paraId="00000585">
      <w:pPr>
        <w:rPr>
          <w:rFonts w:hint="default" w:ascii="Times New Roman" w:hAnsi="Times New Roman" w:cs="Times New Roman"/>
          <w:sz w:val="27"/>
          <w:szCs w:val="27"/>
        </w:rPr>
      </w:pPr>
    </w:p>
    <w:p w14:paraId="00000586">
      <w:pPr>
        <w:rPr>
          <w:rFonts w:hint="default" w:ascii="Times New Roman" w:hAnsi="Times New Roman" w:cs="Times New Roman"/>
          <w:sz w:val="27"/>
          <w:szCs w:val="27"/>
        </w:rPr>
      </w:pPr>
    </w:p>
    <w:p w14:paraId="00000587">
      <w:pPr>
        <w:rPr>
          <w:rFonts w:hint="default" w:ascii="Times New Roman" w:hAnsi="Times New Roman" w:cs="Times New Roman"/>
          <w:sz w:val="27"/>
          <w:szCs w:val="27"/>
        </w:rPr>
      </w:pPr>
    </w:p>
    <w:p w14:paraId="00000588">
      <w:pPr>
        <w:spacing w:before="240" w:after="240" w:line="218" w:lineRule="auto"/>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7" name="Straight Arrow Connector 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Jzn5HWAAAABgEAAA8AAAAAAAAA&#10;AQAgAAAAIgAAAGRycy9kb3ducmV2LnhtbFBLAQIUABQAAAAIAIdO4kCXMOHNTAIAAM4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shape>
            </w:pict>
          </mc:Fallback>
        </mc:AlternateContent>
      </w:r>
    </w:p>
    <w:p w14:paraId="00000589">
      <w:pPr>
        <w:rPr>
          <w:rFonts w:hint="default" w:ascii="Times New Roman" w:hAnsi="Times New Roman" w:cs="Times New Roman"/>
          <w:i/>
          <w:sz w:val="23"/>
          <w:szCs w:val="23"/>
          <w:rtl w:val="0"/>
        </w:rPr>
      </w:pPr>
      <w:r>
        <w:rPr>
          <w:rFonts w:hint="default" w:ascii="Times New Roman" w:hAnsi="Times New Roman" w:cs="Times New Roman"/>
          <w:i/>
          <w:sz w:val="23"/>
          <w:szCs w:val="23"/>
          <w:rtl w:val="0"/>
        </w:rPr>
        <w:t>School of Computer Engineering, KIIT, BBS</w:t>
      </w:r>
    </w:p>
    <w:p w14:paraId="3E299962">
      <w:pPr>
        <w:rPr>
          <w:rFonts w:hint="default" w:ascii="Times New Roman" w:hAnsi="Times New Roman" w:cs="Times New Roman"/>
          <w:i/>
          <w:sz w:val="23"/>
          <w:szCs w:val="23"/>
          <w:rtl w:val="0"/>
        </w:rPr>
      </w:pPr>
    </w:p>
    <w:p w14:paraId="0000058A">
      <w:pPr>
        <w:ind w:right="20"/>
        <w:jc w:val="right"/>
        <w:rPr>
          <w:rFonts w:hint="default" w:ascii="Times New Roman" w:hAnsi="Times New Roman" w:cs="Times New Roman"/>
        </w:rPr>
      </w:pPr>
      <w:r>
        <w:rPr>
          <w:rFonts w:hint="default" w:ascii="Times New Roman" w:hAnsi="Times New Roman" w:cs="Times New Roman"/>
          <w:sz w:val="27"/>
          <w:szCs w:val="27"/>
          <w:rtl w:val="0"/>
        </w:rPr>
        <w:t>FoodMandu – Restaurant Management System</w:t>
      </w:r>
    </w:p>
    <w:p w14:paraId="0000058B">
      <w:pPr>
        <w:rPr>
          <w:rFonts w:hint="default" w:ascii="Times New Roman" w:hAnsi="Times New Roman" w:cs="Times New Roman"/>
        </w:rPr>
      </w:pPr>
      <w:r>
        <w:rPr>
          <w:rFonts w:hint="default" w:ascii="Times New Roman" w:hAnsi="Times New Roman" w:eastAsia="SimSun" w:cs="Times New Roman"/>
          <w:sz w:val="24"/>
          <w:szCs w:val="24"/>
        </w:rPr>
        <w:drawing>
          <wp:inline distT="0" distB="0" distL="114300" distR="114300">
            <wp:extent cx="5790565" cy="12700"/>
            <wp:effectExtent l="0" t="0" r="0" b="0"/>
            <wp:docPr id="69" name="image1.png" descr="IMG_256"/>
            <wp:cNvGraphicFramePr/>
            <a:graphic xmlns:a="http://schemas.openxmlformats.org/drawingml/2006/main">
              <a:graphicData uri="http://schemas.openxmlformats.org/drawingml/2006/picture">
                <pic:pic xmlns:pic="http://schemas.openxmlformats.org/drawingml/2006/picture">
                  <pic:nvPicPr>
                    <pic:cNvPr id="69" name="image1.png" descr="IMG_256"/>
                    <pic:cNvPicPr preferRelativeResize="0"/>
                  </pic:nvPicPr>
                  <pic:blipFill>
                    <a:blip r:embed="rId19"/>
                    <a:srcRect/>
                    <a:stretch>
                      <a:fillRect/>
                    </a:stretch>
                  </pic:blipFill>
                  <pic:spPr>
                    <a:xfrm>
                      <a:off x="0" y="0"/>
                      <a:ext cx="5790890" cy="12700"/>
                    </a:xfrm>
                    <a:prstGeom prst="rect">
                      <a:avLst/>
                    </a:prstGeom>
                  </pic:spPr>
                </pic:pic>
              </a:graphicData>
            </a:graphic>
          </wp:inline>
        </w:drawing>
      </w:r>
      <w:r>
        <w:rPr>
          <w:rFonts w:hint="default" w:ascii="Times New Roman" w:hAnsi="Times New Roman" w:cs="Times New Roman"/>
          <w:sz w:val="24"/>
          <w:szCs w:val="24"/>
          <w:rtl w:val="0"/>
        </w:rPr>
        <w:t>  </w:t>
      </w:r>
    </w:p>
    <w:p w14:paraId="0000058C">
      <w:pPr>
        <w:rPr>
          <w:rFonts w:hint="default" w:ascii="Times New Roman" w:hAnsi="Times New Roman" w:eastAsia="Times New Roman" w:cs="Times New Roman"/>
          <w:vertAlign w:val="baseline"/>
        </w:rPr>
      </w:pPr>
    </w:p>
    <w:p w14:paraId="0000058D">
      <w:pPr>
        <w:rPr>
          <w:rFonts w:hint="default" w:ascii="Times New Roman" w:hAnsi="Times New Roman" w:eastAsia="Times New Roman" w:cs="Times New Roman"/>
          <w:vertAlign w:val="baseline"/>
        </w:rPr>
      </w:pPr>
    </w:p>
    <w:p w14:paraId="0000058E">
      <w:pPr>
        <w:keepNext w:val="0"/>
        <w:keepLines w:val="0"/>
        <w:widowControl/>
        <w:jc w:val="center"/>
        <w:rPr>
          <w:rFonts w:hint="default" w:ascii="Times New Roman" w:hAnsi="Times New Roman" w:eastAsia="Times New Roman" w:cs="Times New Roman"/>
          <w:sz w:val="32"/>
          <w:szCs w:val="32"/>
          <w:vertAlign w:val="baseline"/>
        </w:rPr>
      </w:pPr>
      <w:r>
        <w:rPr>
          <w:rFonts w:hint="default" w:ascii="Times New Roman" w:hAnsi="Times New Roman" w:eastAsia="Times New Roman" w:cs="Times New Roman"/>
          <w:color w:val="000000"/>
          <w:sz w:val="32"/>
          <w:szCs w:val="32"/>
          <w:vertAlign w:val="baseline"/>
          <w:rtl w:val="0"/>
        </w:rPr>
        <w:t>TURNITIN PLAGIARISM REPORT</w:t>
      </w:r>
    </w:p>
    <w:p w14:paraId="0000058F">
      <w:pPr>
        <w:keepNext w:val="0"/>
        <w:keepLines w:val="0"/>
        <w:widowControl/>
        <w:jc w:val="center"/>
        <w:rPr>
          <w:rFonts w:hint="default" w:ascii="Times New Roman" w:hAnsi="Times New Roman" w:eastAsia="Times New Roman" w:cs="Times New Roman"/>
          <w:sz w:val="32"/>
          <w:szCs w:val="32"/>
          <w:vertAlign w:val="baseline"/>
        </w:rPr>
      </w:pPr>
      <w:r>
        <w:rPr>
          <w:rFonts w:hint="default" w:ascii="Times New Roman" w:hAnsi="Times New Roman" w:eastAsia="Times New Roman" w:cs="Times New Roman"/>
          <w:b/>
          <w:color w:val="000000"/>
          <w:sz w:val="32"/>
          <w:szCs w:val="32"/>
          <w:vertAlign w:val="baseline"/>
          <w:rtl w:val="0"/>
        </w:rPr>
        <w:t>(This report is mandatory for all the projects and plagiarism</w:t>
      </w:r>
    </w:p>
    <w:p w14:paraId="00000590">
      <w:pPr>
        <w:keepNext w:val="0"/>
        <w:keepLines w:val="0"/>
        <w:widowControl/>
        <w:jc w:val="center"/>
        <w:rPr>
          <w:rFonts w:hint="default" w:ascii="Times New Roman" w:hAnsi="Times New Roman" w:eastAsia="Times New Roman" w:cs="Times New Roman"/>
          <w:b/>
          <w:color w:val="000000"/>
          <w:sz w:val="32"/>
          <w:szCs w:val="32"/>
          <w:vertAlign w:val="baseline"/>
        </w:rPr>
      </w:pPr>
      <w:r>
        <w:rPr>
          <w:rFonts w:hint="default" w:ascii="Times New Roman" w:hAnsi="Times New Roman" w:eastAsia="Times New Roman" w:cs="Times New Roman"/>
          <w:b/>
          <w:color w:val="000000"/>
          <w:sz w:val="32"/>
          <w:szCs w:val="32"/>
          <w:vertAlign w:val="baseline"/>
          <w:rtl w:val="0"/>
        </w:rPr>
        <w:t>must be below 25%)</w:t>
      </w:r>
    </w:p>
    <w:p w14:paraId="00000591">
      <w:pPr>
        <w:keepNext w:val="0"/>
        <w:keepLines w:val="0"/>
        <w:widowControl/>
        <w:jc w:val="center"/>
        <w:rPr>
          <w:rFonts w:hint="default" w:ascii="Times New Roman" w:hAnsi="Times New Roman" w:eastAsia="Times New Roman" w:cs="Times New Roman"/>
          <w:b/>
          <w:color w:val="000000"/>
          <w:sz w:val="32"/>
          <w:szCs w:val="32"/>
          <w:vertAlign w:val="baseline"/>
        </w:rPr>
      </w:pPr>
    </w:p>
    <w:p w14:paraId="00000592">
      <w:pPr>
        <w:keepNext w:val="0"/>
        <w:keepLines w:val="0"/>
        <w:widowControl/>
        <w:jc w:val="center"/>
        <w:rPr>
          <w:rFonts w:hint="default" w:ascii="Times New Roman" w:hAnsi="Times New Roman" w:eastAsia="Times New Roman" w:cs="Times New Roman"/>
          <w:b/>
          <w:color w:val="000000"/>
          <w:sz w:val="32"/>
          <w:szCs w:val="32"/>
          <w:vertAlign w:val="baseline"/>
        </w:rPr>
      </w:pPr>
    </w:p>
    <w:p w14:paraId="00000593">
      <w:pPr>
        <w:rPr>
          <w:rFonts w:hint="default" w:ascii="Times New Roman" w:hAnsi="Times New Roman" w:eastAsia="Times New Roman" w:cs="Times New Roman"/>
          <w:vertAlign w:val="baseline"/>
        </w:rPr>
      </w:pPr>
    </w:p>
    <w:p w14:paraId="00000594">
      <w:pPr>
        <w:rPr>
          <w:rFonts w:hint="default" w:ascii="Times New Roman" w:hAnsi="Times New Roman" w:eastAsia="Times New Roman" w:cs="Times New Roman"/>
          <w:vertAlign w:val="baseline"/>
        </w:rPr>
      </w:pPr>
    </w:p>
    <w:p w14:paraId="00000595">
      <w:pPr>
        <w:rPr>
          <w:rFonts w:hint="default" w:ascii="Times New Roman" w:hAnsi="Times New Roman" w:eastAsia="Times New Roman" w:cs="Times New Roman"/>
          <w:vertAlign w:val="baseline"/>
        </w:rPr>
      </w:pPr>
    </w:p>
    <w:p w14:paraId="00000596">
      <w:pPr>
        <w:rPr>
          <w:rFonts w:hint="default" w:ascii="Times New Roman" w:hAnsi="Times New Roman" w:eastAsia="Times New Roman" w:cs="Times New Roman"/>
          <w:vertAlign w:val="baseline"/>
        </w:rPr>
      </w:pPr>
    </w:p>
    <w:p w14:paraId="00000597">
      <w:pPr>
        <w:rPr>
          <w:rFonts w:hint="default" w:ascii="Times New Roman" w:hAnsi="Times New Roman" w:eastAsia="Times New Roman" w:cs="Times New Roman"/>
          <w:vertAlign w:val="baseline"/>
        </w:rPr>
      </w:pPr>
    </w:p>
    <w:p w14:paraId="00000598">
      <w:pPr>
        <w:rPr>
          <w:rFonts w:hint="default" w:ascii="Times New Roman" w:hAnsi="Times New Roman" w:eastAsia="Times New Roman" w:cs="Times New Roman"/>
          <w:vertAlign w:val="baseline"/>
        </w:rPr>
      </w:pPr>
    </w:p>
    <w:p w14:paraId="00000599">
      <w:pPr>
        <w:rPr>
          <w:rFonts w:hint="default" w:ascii="Times New Roman" w:hAnsi="Times New Roman" w:eastAsia="Times New Roman" w:cs="Times New Roman"/>
          <w:vertAlign w:val="baseline"/>
        </w:rPr>
      </w:pPr>
    </w:p>
    <w:p w14:paraId="0000059A">
      <w:pPr>
        <w:rPr>
          <w:rFonts w:hint="default" w:ascii="Times New Roman" w:hAnsi="Times New Roman" w:eastAsia="Times New Roman" w:cs="Times New Roman"/>
          <w:vertAlign w:val="baseline"/>
        </w:rPr>
      </w:pPr>
    </w:p>
    <w:p w14:paraId="0000059B">
      <w:pPr>
        <w:rPr>
          <w:rFonts w:hint="default" w:ascii="Times New Roman" w:hAnsi="Times New Roman" w:eastAsia="Times New Roman" w:cs="Times New Roman"/>
          <w:vertAlign w:val="baseline"/>
        </w:rPr>
      </w:pPr>
    </w:p>
    <w:p w14:paraId="0000059C">
      <w:pPr>
        <w:rPr>
          <w:rFonts w:hint="default" w:ascii="Times New Roman" w:hAnsi="Times New Roman" w:eastAsia="Times New Roman" w:cs="Times New Roman"/>
          <w:vertAlign w:val="baseline"/>
        </w:rPr>
      </w:pPr>
    </w:p>
    <w:p w14:paraId="0000059D">
      <w:pPr>
        <w:rPr>
          <w:rFonts w:hint="default" w:ascii="Times New Roman" w:hAnsi="Times New Roman" w:eastAsia="Times New Roman" w:cs="Times New Roman"/>
          <w:vertAlign w:val="baseline"/>
        </w:rPr>
      </w:pPr>
    </w:p>
    <w:p w14:paraId="0000059E">
      <w:pPr>
        <w:rPr>
          <w:rFonts w:hint="default" w:ascii="Times New Roman" w:hAnsi="Times New Roman" w:eastAsia="Times New Roman" w:cs="Times New Roman"/>
          <w:vertAlign w:val="baseline"/>
        </w:rPr>
      </w:pPr>
    </w:p>
    <w:p w14:paraId="0000059F">
      <w:pPr>
        <w:rPr>
          <w:rFonts w:hint="default" w:ascii="Times New Roman" w:hAnsi="Times New Roman" w:eastAsia="Times New Roman" w:cs="Times New Roman"/>
          <w:vertAlign w:val="baseline"/>
        </w:rPr>
      </w:pPr>
    </w:p>
    <w:p w14:paraId="000005A0">
      <w:pPr>
        <w:rPr>
          <w:rFonts w:hint="default" w:ascii="Times New Roman" w:hAnsi="Times New Roman" w:eastAsia="Times New Roman" w:cs="Times New Roman"/>
          <w:vertAlign w:val="baseline"/>
        </w:rPr>
      </w:pPr>
    </w:p>
    <w:p w14:paraId="000005A1">
      <w:pPr>
        <w:rPr>
          <w:rFonts w:hint="default" w:ascii="Times New Roman" w:hAnsi="Times New Roman" w:eastAsia="Times New Roman" w:cs="Times New Roman"/>
          <w:vertAlign w:val="baseline"/>
        </w:rPr>
      </w:pPr>
    </w:p>
    <w:p w14:paraId="000005A2">
      <w:pPr>
        <w:rPr>
          <w:rFonts w:hint="default" w:ascii="Times New Roman" w:hAnsi="Times New Roman" w:eastAsia="Times New Roman" w:cs="Times New Roman"/>
          <w:vertAlign w:val="baseline"/>
        </w:rPr>
      </w:pPr>
    </w:p>
    <w:p w14:paraId="000005A3">
      <w:pPr>
        <w:rPr>
          <w:rFonts w:hint="default" w:ascii="Times New Roman" w:hAnsi="Times New Roman" w:eastAsia="Times New Roman" w:cs="Times New Roman"/>
          <w:vertAlign w:val="baseline"/>
        </w:rPr>
      </w:pPr>
    </w:p>
    <w:p w14:paraId="000005A4">
      <w:pPr>
        <w:rPr>
          <w:rFonts w:hint="default" w:ascii="Times New Roman" w:hAnsi="Times New Roman" w:eastAsia="Times New Roman" w:cs="Times New Roman"/>
          <w:vertAlign w:val="baseline"/>
        </w:rPr>
      </w:pPr>
    </w:p>
    <w:p w14:paraId="000005A5">
      <w:pPr>
        <w:rPr>
          <w:rFonts w:hint="default" w:ascii="Times New Roman" w:hAnsi="Times New Roman" w:eastAsia="Times New Roman" w:cs="Times New Roman"/>
          <w:vertAlign w:val="baseline"/>
        </w:rPr>
      </w:pPr>
    </w:p>
    <w:p w14:paraId="000005A6">
      <w:pPr>
        <w:rPr>
          <w:rFonts w:hint="default" w:ascii="Times New Roman" w:hAnsi="Times New Roman" w:eastAsia="Times New Roman" w:cs="Times New Roman"/>
          <w:vertAlign w:val="baseline"/>
        </w:rPr>
      </w:pPr>
    </w:p>
    <w:p w14:paraId="000005A7">
      <w:pPr>
        <w:rPr>
          <w:rFonts w:hint="default" w:ascii="Times New Roman" w:hAnsi="Times New Roman" w:eastAsia="Times New Roman" w:cs="Times New Roman"/>
          <w:vertAlign w:val="baseline"/>
        </w:rPr>
      </w:pPr>
    </w:p>
    <w:p w14:paraId="000005A8">
      <w:pPr>
        <w:rPr>
          <w:rFonts w:hint="default" w:ascii="Times New Roman" w:hAnsi="Times New Roman" w:eastAsia="Times New Roman" w:cs="Times New Roman"/>
          <w:vertAlign w:val="baseline"/>
        </w:rPr>
      </w:pPr>
    </w:p>
    <w:p w14:paraId="000005A9">
      <w:pPr>
        <w:rPr>
          <w:rFonts w:hint="default" w:ascii="Times New Roman" w:hAnsi="Times New Roman" w:eastAsia="Times New Roman" w:cs="Times New Roman"/>
          <w:vertAlign w:val="baseline"/>
        </w:rPr>
      </w:pPr>
    </w:p>
    <w:p w14:paraId="000005AA">
      <w:pPr>
        <w:rPr>
          <w:rFonts w:hint="default" w:ascii="Times New Roman" w:hAnsi="Times New Roman" w:eastAsia="Times New Roman" w:cs="Times New Roman"/>
          <w:vertAlign w:val="baseline"/>
        </w:rPr>
      </w:pPr>
    </w:p>
    <w:p w14:paraId="000005AB">
      <w:pPr>
        <w:rPr>
          <w:rFonts w:hint="default" w:ascii="Times New Roman" w:hAnsi="Times New Roman" w:eastAsia="Times New Roman" w:cs="Times New Roman"/>
          <w:vertAlign w:val="baseline"/>
        </w:rPr>
      </w:pPr>
    </w:p>
    <w:p w14:paraId="000005AC">
      <w:pPr>
        <w:rPr>
          <w:rFonts w:hint="default" w:ascii="Times New Roman" w:hAnsi="Times New Roman" w:eastAsia="Times New Roman" w:cs="Times New Roman"/>
          <w:vertAlign w:val="baseline"/>
        </w:rPr>
      </w:pPr>
    </w:p>
    <w:p w14:paraId="000005AD">
      <w:pPr>
        <w:rPr>
          <w:rFonts w:hint="default" w:ascii="Times New Roman" w:hAnsi="Times New Roman" w:eastAsia="Times New Roman" w:cs="Times New Roman"/>
          <w:vertAlign w:val="baseline"/>
        </w:rPr>
      </w:pPr>
    </w:p>
    <w:p w14:paraId="000005AE">
      <w:pPr>
        <w:rPr>
          <w:rFonts w:hint="default" w:ascii="Times New Roman" w:hAnsi="Times New Roman" w:eastAsia="Times New Roman" w:cs="Times New Roman"/>
          <w:vertAlign w:val="baseline"/>
        </w:rPr>
      </w:pPr>
    </w:p>
    <w:p w14:paraId="000005AF">
      <w:pPr>
        <w:rPr>
          <w:rFonts w:hint="default" w:ascii="Times New Roman" w:hAnsi="Times New Roman" w:eastAsia="Times New Roman" w:cs="Times New Roman"/>
          <w:vertAlign w:val="baseline"/>
        </w:rPr>
      </w:pPr>
    </w:p>
    <w:p w14:paraId="000005B0">
      <w:pPr>
        <w:rPr>
          <w:rFonts w:hint="default" w:ascii="Times New Roman" w:hAnsi="Times New Roman" w:eastAsia="Times New Roman" w:cs="Times New Roman"/>
          <w:vertAlign w:val="baseline"/>
        </w:rPr>
      </w:pPr>
    </w:p>
    <w:p w14:paraId="000005B1">
      <w:pPr>
        <w:rPr>
          <w:rFonts w:hint="default" w:ascii="Times New Roman" w:hAnsi="Times New Roman" w:eastAsia="Times New Roman" w:cs="Times New Roman"/>
          <w:vertAlign w:val="baseline"/>
        </w:rPr>
      </w:pPr>
    </w:p>
    <w:p w14:paraId="000005B2">
      <w:pPr>
        <w:rPr>
          <w:rFonts w:hint="default" w:ascii="Times New Roman" w:hAnsi="Times New Roman" w:eastAsia="Times New Roman" w:cs="Times New Roman"/>
          <w:vertAlign w:val="baseline"/>
        </w:rPr>
      </w:pPr>
    </w:p>
    <w:p w14:paraId="000005B3">
      <w:pPr>
        <w:rPr>
          <w:rFonts w:hint="default" w:ascii="Times New Roman" w:hAnsi="Times New Roman" w:eastAsia="Times New Roman" w:cs="Times New Roman"/>
          <w:vertAlign w:val="baseline"/>
        </w:rPr>
      </w:pPr>
    </w:p>
    <w:p w14:paraId="000005B4">
      <w:pPr>
        <w:rPr>
          <w:rFonts w:hint="default" w:ascii="Times New Roman" w:hAnsi="Times New Roman" w:eastAsia="Times New Roman" w:cs="Times New Roman"/>
          <w:vertAlign w:val="baseline"/>
        </w:rPr>
      </w:pPr>
    </w:p>
    <w:p w14:paraId="000005B5">
      <w:pPr>
        <w:rPr>
          <w:rFonts w:hint="default" w:ascii="Times New Roman" w:hAnsi="Times New Roman" w:eastAsia="Times New Roman" w:cs="Times New Roman"/>
          <w:vertAlign w:val="baseline"/>
        </w:rPr>
      </w:pPr>
    </w:p>
    <w:p w14:paraId="000005B6">
      <w:pPr>
        <w:rPr>
          <w:rFonts w:hint="default" w:ascii="Times New Roman" w:hAnsi="Times New Roman" w:eastAsia="Times New Roman" w:cs="Times New Roman"/>
          <w:vertAlign w:val="baseline"/>
        </w:rPr>
      </w:pPr>
    </w:p>
    <w:p w14:paraId="000005B7">
      <w:pPr>
        <w:rPr>
          <w:rFonts w:hint="default" w:ascii="Times New Roman" w:hAnsi="Times New Roman" w:eastAsia="Times New Roman" w:cs="Times New Roman"/>
          <w:vertAlign w:val="baseline"/>
        </w:rPr>
      </w:pPr>
    </w:p>
    <w:p w14:paraId="000005B8">
      <w:pPr>
        <w:rPr>
          <w:rFonts w:hint="default" w:ascii="Times New Roman" w:hAnsi="Times New Roman" w:eastAsia="Times New Roman" w:cs="Times New Roman"/>
          <w:vertAlign w:val="baseline"/>
        </w:rPr>
      </w:pPr>
    </w:p>
    <w:p w14:paraId="000005B9">
      <w:pPr>
        <w:rPr>
          <w:rFonts w:hint="default" w:ascii="Times New Roman" w:hAnsi="Times New Roman" w:eastAsia="Times New Roman" w:cs="Times New Roman"/>
          <w:vertAlign w:val="baseline"/>
        </w:rPr>
      </w:pPr>
    </w:p>
    <w:p w14:paraId="000005BA">
      <w:pPr>
        <w:rPr>
          <w:rFonts w:hint="default" w:ascii="Times New Roman" w:hAnsi="Times New Roman" w:eastAsia="Times New Roman" w:cs="Times New Roman"/>
          <w:vertAlign w:val="baseline"/>
        </w:rPr>
      </w:pPr>
    </w:p>
    <w:p w14:paraId="000005BB">
      <w:pPr>
        <w:rPr>
          <w:rFonts w:hint="default" w:ascii="Times New Roman" w:hAnsi="Times New Roman" w:eastAsia="Times New Roman" w:cs="Times New Roman"/>
          <w:vertAlign w:val="baseline"/>
        </w:rPr>
      </w:pPr>
    </w:p>
    <w:p w14:paraId="000005BC">
      <w:pPr>
        <w:rPr>
          <w:rFonts w:hint="default" w:ascii="Times New Roman" w:hAnsi="Times New Roman" w:eastAsia="Times New Roman" w:cs="Times New Roman"/>
          <w:vertAlign w:val="baseline"/>
        </w:rPr>
      </w:pPr>
    </w:p>
    <w:p w14:paraId="000005BD">
      <w:pPr>
        <w:rPr>
          <w:rFonts w:hint="default" w:ascii="Times New Roman" w:hAnsi="Times New Roman" w:eastAsia="Times New Roman" w:cs="Times New Roman"/>
          <w:vertAlign w:val="baseline"/>
        </w:rPr>
      </w:pPr>
    </w:p>
    <w:p w14:paraId="000005BE">
      <w:pPr>
        <w:rPr>
          <w:rFonts w:hint="default" w:ascii="Times New Roman" w:hAnsi="Times New Roman" w:eastAsia="Times New Roman" w:cs="Times New Roman"/>
          <w:vertAlign w:val="baseline"/>
        </w:rPr>
      </w:pPr>
    </w:p>
    <w:p w14:paraId="000005BF">
      <w:pPr>
        <w:rPr>
          <w:rFonts w:hint="default" w:ascii="Times New Roman" w:hAnsi="Times New Roman" w:eastAsia="Times New Roman" w:cs="Times New Roman"/>
          <w:vertAlign w:val="baseline"/>
        </w:rPr>
      </w:pPr>
    </w:p>
    <w:p w14:paraId="000005C0">
      <w:pPr>
        <w:rPr>
          <w:rFonts w:hint="default" w:ascii="Times New Roman" w:hAnsi="Times New Roman" w:cs="Times New Roman"/>
        </w:rPr>
      </w:pPr>
    </w:p>
    <w:p w14:paraId="000005C1">
      <w:pPr>
        <w:rPr>
          <w:rFonts w:hint="default" w:ascii="Times New Roman" w:hAnsi="Times New Roman" w:cs="Times New Roman"/>
        </w:rPr>
      </w:pPr>
    </w:p>
    <w:p w14:paraId="000005C2">
      <w:pPr>
        <w:rPr>
          <w:rFonts w:hint="default" w:ascii="Times New Roman" w:hAnsi="Times New Roman" w:cs="Times New Roman"/>
        </w:rPr>
      </w:pPr>
    </w:p>
    <w:p w14:paraId="000005C3">
      <w:pPr>
        <w:rPr>
          <w:rFonts w:hint="default" w:ascii="Times New Roman" w:hAnsi="Times New Roman" w:eastAsia="Times New Roman" w:cs="Times New Roman"/>
          <w:vertAlign w:val="baseline"/>
        </w:rPr>
      </w:pPr>
    </w:p>
    <w:p w14:paraId="000005C4">
      <w:pPr>
        <w:rPr>
          <w:rFonts w:hint="default" w:ascii="Times New Roman" w:hAnsi="Times New Roman" w:eastAsia="Times New Roman" w:cs="Times New Roman"/>
          <w:vertAlign w:val="baseline"/>
        </w:rPr>
      </w:pPr>
      <w:bookmarkStart w:id="59" w:name="_ajn1r2ya9bax" w:colFirst="0" w:colLast="0"/>
      <w:bookmarkEnd w:id="59"/>
    </w:p>
    <w:p w14:paraId="000005C5">
      <w:pPr>
        <w:rPr>
          <w:rFonts w:hint="default" w:ascii="Times New Roman" w:hAnsi="Times New Roman" w:eastAsia="Times New Roman" w:cs="Times New Roman"/>
          <w:vertAlign w:val="baseline"/>
        </w:rPr>
      </w:pPr>
    </w:p>
    <w:p w14:paraId="000005C6">
      <w:pPr>
        <w:rPr>
          <w:rFonts w:hint="default" w:ascii="Times New Roman" w:hAnsi="Times New Roman" w:eastAsia="Times New Roman" w:cs="Times New Roman"/>
          <w:vertAlign w:val="baselin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127000</wp:posOffset>
                </wp:positionV>
                <wp:extent cx="5801360" cy="22225"/>
                <wp:effectExtent l="0" t="0" r="0" b="0"/>
                <wp:wrapNone/>
                <wp:docPr id="42" name="Straight Arrow Connector 42"/>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10pt;height:1.75pt;width:456.8pt;z-index:251659264;mso-width-relative:page;mso-height-relative:page;" fillcolor="#FFFFFF" filled="t" stroked="t" coordsize="21600,21600" o:gfxdata="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c5+R1gAAAAYBAAAPAAAAAAAA&#10;AAEAIAAAACIAAABkcnMvZG93bnJldi54bWxQSwECFAAUAAAACACHTuJA2+xHt00CAADQBAAADgAA&#10;AAAAAAABACAAAAAlAQAAZHJzL2Uyb0RvYy54bWxQSwUGAAAAAAYABgBZAQAA5AUAAAAA&#10;">
                <v:fill on="t" focussize="0,0"/>
                <v:stroke color="#000000" miterlimit="8" joinstyle="miter" startarrowwidth="narrow" startarrowlength="short" endarrowwidth="narrow" endarrowlength="short"/>
                <v:imagedata o:title=""/>
                <o:lock v:ext="edit" aspectratio="f"/>
              </v:shape>
            </w:pict>
          </mc:Fallback>
        </mc:AlternateContent>
      </w:r>
    </w:p>
    <w:p w14:paraId="000005C7">
      <w:pPr>
        <w:rPr>
          <w:rFonts w:hint="default" w:ascii="Times New Roman" w:hAnsi="Times New Roman" w:eastAsia="Times New Roman" w:cs="Times New Roman"/>
          <w:sz w:val="23"/>
          <w:szCs w:val="23"/>
          <w:vertAlign w:val="baseline"/>
        </w:rPr>
      </w:pPr>
      <w:r>
        <w:rPr>
          <w:rFonts w:hint="default" w:ascii="Times New Roman" w:hAnsi="Times New Roman" w:eastAsia="Times New Roman" w:cs="Times New Roman"/>
          <w:i/>
          <w:sz w:val="23"/>
          <w:szCs w:val="23"/>
          <w:vertAlign w:val="baseline"/>
          <w:rtl w:val="0"/>
        </w:rPr>
        <w:t>School of Computer Engineering, KIIT, BBSR</w:t>
      </w:r>
    </w:p>
    <w:sectPr>
      <w:pgSz w:w="11900" w:h="16838"/>
      <w:pgMar w:top="660" w:right="1386" w:bottom="190" w:left="1400" w:header="0" w:footer="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rdo">
    <w:altName w:val="AMGD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MGDT">
    <w:panose1 w:val="02000400000000000000"/>
    <w:charset w:val="00"/>
    <w:family w:val="auto"/>
    <w:pitch w:val="default"/>
    <w:sig w:usb0="80000003"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7FFAEFF" w:usb1="F9DFFFFF" w:usb2="0000007F" w:usb3="00000000" w:csb0="203F01FF" w:csb1="DFFF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5CA">
    <w:pPr>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5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5C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A03BE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q8K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P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BKvCgzQIA&#10;ACUGAAAOAAAAAAAAAAEAIAAAAB8BAABkcnMvZTJvRG9jLnhtbFBLBQYAAAAABgAGAFkBAABeBgAA&#10;AAA=&#10;">
              <v:fill on="f" focussize="0,0"/>
              <v:stroke on="f" weight="0.5pt"/>
              <v:imagedata o:title=""/>
              <o:lock v:ext="edit" aspectratio="f"/>
              <v:textbox inset="0mm,0mm,0mm,0mm" style="mso-fit-shape-to-text:t;">
                <w:txbxContent>
                  <w:p w14:paraId="0A03BEE4">
                    <w:pPr>
                      <w:pStyle w:val="11"/>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3949700</wp:posOffset>
              </wp:positionH>
              <wp:positionV relativeFrom="paragraph">
                <wp:posOffset>0</wp:posOffset>
              </wp:positionV>
              <wp:extent cx="1838325" cy="1838325"/>
              <wp:effectExtent l="0" t="0" r="0" b="0"/>
              <wp:wrapNone/>
              <wp:docPr id="19" name="Rectangles 19"/>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75316CC">
                          <w:pPr>
                            <w:spacing w:before="0" w:after="0" w:line="240" w:lineRule="auto"/>
                            <w:ind w:left="0" w:right="0" w:firstLine="0"/>
                            <w:jc w:val="left"/>
                          </w:pP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311pt;margin-top:0pt;height:144.75pt;width:144.75pt;z-index:251659264;mso-width-relative:page;mso-height-relative:page;" filled="f" stroked="f" coordsize="21600,21600" o:gfxdata="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g0SQfaAAAACAEAAA8AAAAAAAAA&#10;AQAgAAAAIgAAAGRycy9kb3ducmV2LnhtbFBLAQIUABQAAAAIAIdO4kCLqur/1gEAAMIDAAAOAAAA&#10;AAAAAAEAIAAAACkBAABkcnMvZTJvRG9jLnhtbFBLBQYAAAAABgAGAFkBAABxBQAAAAA=&#10;">
              <v:fill on="f" focussize="0,0"/>
              <v:stroke on="f"/>
              <v:imagedata o:title=""/>
              <o:lock v:ext="edit" aspectratio="f"/>
              <v:textbox inset="0mm,0mm,0mm,0mm">
                <w:txbxContent>
                  <w:p w14:paraId="375316CC">
                    <w:pPr>
                      <w:spacing w:before="0" w:after="0" w:line="240" w:lineRule="auto"/>
                      <w:ind w:left="0" w:right="0" w:firstLine="0"/>
                      <w:jc w:val="left"/>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1995D4F"/>
    <w:multiLevelType w:val="multilevel"/>
    <w:tmpl w:val="91995D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BB64CFA9"/>
    <w:multiLevelType w:val="multilevel"/>
    <w:tmpl w:val="BB64CF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5B654F3"/>
    <w:multiLevelType w:val="multilevel"/>
    <w:tmpl w:val="25B654F3"/>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7">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rFonts w:ascii="Arial" w:hAnsi="Arial" w:eastAsia="Arial" w:cs="Arial"/>
        <w:b w:val="0"/>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5">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79AA4FA4"/>
    <w:multiLevelType w:val="multilevel"/>
    <w:tmpl w:val="79AA4FA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0"/>
  </w:num>
  <w:num w:numId="2">
    <w:abstractNumId w:val="14"/>
  </w:num>
  <w:num w:numId="3">
    <w:abstractNumId w:val="34"/>
  </w:num>
  <w:num w:numId="4">
    <w:abstractNumId w:val="12"/>
  </w:num>
  <w:num w:numId="5">
    <w:abstractNumId w:val="8"/>
  </w:num>
  <w:num w:numId="6">
    <w:abstractNumId w:val="22"/>
  </w:num>
  <w:num w:numId="7">
    <w:abstractNumId w:val="26"/>
  </w:num>
  <w:num w:numId="8">
    <w:abstractNumId w:val="39"/>
  </w:num>
  <w:num w:numId="9">
    <w:abstractNumId w:val="21"/>
  </w:num>
  <w:num w:numId="10">
    <w:abstractNumId w:val="4"/>
  </w:num>
  <w:num w:numId="11">
    <w:abstractNumId w:val="27"/>
  </w:num>
  <w:num w:numId="12">
    <w:abstractNumId w:val="35"/>
  </w:num>
  <w:num w:numId="13">
    <w:abstractNumId w:val="13"/>
  </w:num>
  <w:num w:numId="14">
    <w:abstractNumId w:val="32"/>
  </w:num>
  <w:num w:numId="15">
    <w:abstractNumId w:val="18"/>
  </w:num>
  <w:num w:numId="16">
    <w:abstractNumId w:val="25"/>
  </w:num>
  <w:num w:numId="17">
    <w:abstractNumId w:val="16"/>
  </w:num>
  <w:num w:numId="18">
    <w:abstractNumId w:val="15"/>
  </w:num>
  <w:num w:numId="19">
    <w:abstractNumId w:val="6"/>
  </w:num>
  <w:num w:numId="20">
    <w:abstractNumId w:val="31"/>
  </w:num>
  <w:num w:numId="21">
    <w:abstractNumId w:val="37"/>
  </w:num>
  <w:num w:numId="22">
    <w:abstractNumId w:val="23"/>
  </w:num>
  <w:num w:numId="23">
    <w:abstractNumId w:val="30"/>
  </w:num>
  <w:num w:numId="24">
    <w:abstractNumId w:val="7"/>
  </w:num>
  <w:num w:numId="25">
    <w:abstractNumId w:val="42"/>
  </w:num>
  <w:num w:numId="26">
    <w:abstractNumId w:val="40"/>
  </w:num>
  <w:num w:numId="27">
    <w:abstractNumId w:val="11"/>
  </w:num>
  <w:num w:numId="28">
    <w:abstractNumId w:val="38"/>
  </w:num>
  <w:num w:numId="29">
    <w:abstractNumId w:val="5"/>
  </w:num>
  <w:num w:numId="30">
    <w:abstractNumId w:val="29"/>
  </w:num>
  <w:num w:numId="31">
    <w:abstractNumId w:val="2"/>
  </w:num>
  <w:num w:numId="32">
    <w:abstractNumId w:val="43"/>
  </w:num>
  <w:num w:numId="33">
    <w:abstractNumId w:val="0"/>
  </w:num>
  <w:num w:numId="34">
    <w:abstractNumId w:val="24"/>
  </w:num>
  <w:num w:numId="35">
    <w:abstractNumId w:val="33"/>
  </w:num>
  <w:num w:numId="36">
    <w:abstractNumId w:val="19"/>
  </w:num>
  <w:num w:numId="37">
    <w:abstractNumId w:val="17"/>
  </w:num>
  <w:num w:numId="38">
    <w:abstractNumId w:val="28"/>
  </w:num>
  <w:num w:numId="39">
    <w:abstractNumId w:val="41"/>
  </w:num>
  <w:num w:numId="40">
    <w:abstractNumId w:val="10"/>
  </w:num>
  <w:num w:numId="41">
    <w:abstractNumId w:val="3"/>
  </w:num>
  <w:num w:numId="42">
    <w:abstractNumId w:val="9"/>
  </w:num>
  <w:num w:numId="43">
    <w:abstractNumId w:val="36"/>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00A2219A"/>
    <w:rsid w:val="010C0545"/>
    <w:rsid w:val="01661ED8"/>
    <w:rsid w:val="057F5510"/>
    <w:rsid w:val="072510C4"/>
    <w:rsid w:val="08BB5CE2"/>
    <w:rsid w:val="0BB55B0D"/>
    <w:rsid w:val="0E9B5403"/>
    <w:rsid w:val="156A222E"/>
    <w:rsid w:val="1C3E30E2"/>
    <w:rsid w:val="1FB01F8D"/>
    <w:rsid w:val="22931946"/>
    <w:rsid w:val="236D4A33"/>
    <w:rsid w:val="24710ED7"/>
    <w:rsid w:val="25A65A51"/>
    <w:rsid w:val="2A0F210D"/>
    <w:rsid w:val="30E77847"/>
    <w:rsid w:val="347B2C27"/>
    <w:rsid w:val="34F2196C"/>
    <w:rsid w:val="419B1A30"/>
    <w:rsid w:val="47E64083"/>
    <w:rsid w:val="49780F96"/>
    <w:rsid w:val="4AED437B"/>
    <w:rsid w:val="4B3F2B00"/>
    <w:rsid w:val="4D67120C"/>
    <w:rsid w:val="4E753947"/>
    <w:rsid w:val="4F311AFC"/>
    <w:rsid w:val="505450D7"/>
    <w:rsid w:val="55E46FF7"/>
    <w:rsid w:val="577B076B"/>
    <w:rsid w:val="61526439"/>
    <w:rsid w:val="639578ED"/>
    <w:rsid w:val="64A70A2F"/>
    <w:rsid w:val="6B0655A6"/>
    <w:rsid w:val="6BDB3000"/>
    <w:rsid w:val="6C8E6C67"/>
    <w:rsid w:val="702D0EBE"/>
    <w:rsid w:val="75BC4253"/>
    <w:rsid w:val="769900A0"/>
    <w:rsid w:val="771C4DF6"/>
    <w:rsid w:val="7B3C36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lang w:val="en-US"/>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uiPriority w:val="0"/>
  </w:style>
  <w:style w:type="table" w:customStyle="1" w:styleId="15">
    <w:name w:val="_Style 10"/>
    <w:basedOn w:val="14"/>
    <w:qFormat/>
    <w:uiPriority w:val="0"/>
    <w:rPr>
      <w:vertAlign w:val="baseline"/>
    </w:rPr>
    <w:tblPr>
      <w:tblCellMar>
        <w:top w:w="0" w:type="dxa"/>
        <w:left w:w="0" w:type="dxa"/>
        <w:bottom w:w="0" w:type="dxa"/>
        <w:right w:w="0" w:type="dxa"/>
      </w:tblCellMar>
    </w:tblPr>
  </w:style>
  <w:style w:type="table" w:customStyle="1" w:styleId="16">
    <w:name w:val="_Style 11"/>
    <w:basedOn w:val="14"/>
    <w:qFormat/>
    <w:uiPriority w:val="0"/>
    <w:tblPr>
      <w:tblCellMar>
        <w:top w:w="100" w:type="dxa"/>
        <w:left w:w="100" w:type="dxa"/>
        <w:bottom w:w="100" w:type="dxa"/>
        <w:right w:w="100" w:type="dxa"/>
      </w:tblCellMar>
    </w:tblPr>
  </w:style>
  <w:style w:type="table" w:customStyle="1" w:styleId="17">
    <w:name w:val="_Style 12"/>
    <w:basedOn w:val="14"/>
    <w:qFormat/>
    <w:uiPriority w:val="0"/>
    <w:rPr>
      <w:vertAlign w:val="baseline"/>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39</Pages>
  <TotalTime>0</TotalTime>
  <ScaleCrop>false</ScaleCrop>
  <LinksUpToDate>false</LinksUpToDate>
  <Application>WPS Office_12.2.0.20782_F1E327BC-269C-435d-A152-05C5408002CA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2025-04-07T10:10:03Z</dcterms:created>
  <dc:creator>sandi</dc:creator>
  <cp:lastModifiedBy>4083_SANDIP</cp:lastModifiedBy>
  <dcterms:modified xsi:type="dcterms:W3CDTF">2025-04-07T10:53:39Z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91DFB75A62BA4AE5944AB0C7605688BF</vt:lpwstr>
  </property>
</Properties>
</file>